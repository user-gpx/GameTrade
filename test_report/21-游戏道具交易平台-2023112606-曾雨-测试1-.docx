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1CD0D">
      <w:pPr>
        <w:jc w:val="center"/>
      </w:pPr>
      <w:r>
        <w:rPr>
          <w:rFonts w:ascii="黑体" w:hAnsi="黑体" w:eastAsia="黑体"/>
          <w:b/>
          <w:sz w:val="44"/>
        </w:rPr>
        <w:t>软件系统综合课程设计——练习1</w:t>
      </w:r>
      <w:r>
        <w:rPr>
          <w:rFonts w:ascii="黑体" w:hAnsi="黑体" w:eastAsia="黑体"/>
          <w:b/>
          <w:sz w:val="44"/>
        </w:rPr>
        <w:br w:type="textWrapping"/>
      </w:r>
      <w:r>
        <w:rPr>
          <w:rFonts w:ascii="黑体" w:hAnsi="黑体" w:eastAsia="黑体"/>
          <w:b/>
          <w:sz w:val="44"/>
        </w:rPr>
        <w:t>系统功能测试报告</w:t>
      </w:r>
    </w:p>
    <w:p w14:paraId="6A88952B"/>
    <w:tbl>
      <w:tblPr>
        <w:tblStyle w:val="32"/>
        <w:tblW w:w="992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453"/>
        <w:gridCol w:w="1707"/>
        <w:gridCol w:w="720"/>
        <w:gridCol w:w="1980"/>
        <w:gridCol w:w="720"/>
        <w:gridCol w:w="720"/>
        <w:gridCol w:w="3083"/>
      </w:tblGrid>
      <w:tr w14:paraId="0C5AC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993" w:type="dxa"/>
            <w:gridSpan w:val="2"/>
            <w:tcBorders>
              <w:top w:val="single" w:color="auto" w:sz="4" w:space="0"/>
              <w:left w:val="single" w:color="auto" w:sz="4" w:space="0"/>
              <w:bottom w:val="single" w:color="auto" w:sz="4" w:space="0"/>
              <w:right w:val="single" w:color="auto" w:sz="4" w:space="0"/>
            </w:tcBorders>
            <w:vAlign w:val="center"/>
          </w:tcPr>
          <w:p w14:paraId="43E9CF58">
            <w:pPr>
              <w:jc w:val="center"/>
              <w:rPr>
                <w:rFonts w:ascii="Consolas" w:hAnsi="Consolas"/>
                <w:b/>
                <w:sz w:val="24"/>
                <w:szCs w:val="24"/>
              </w:rPr>
            </w:pPr>
            <w:r>
              <w:rPr>
                <w:rFonts w:ascii="Consolas" w:hAnsi="Consolas"/>
                <w:b/>
                <w:sz w:val="24"/>
                <w:szCs w:val="24"/>
              </w:rPr>
              <w:t>实验</w:t>
            </w:r>
          </w:p>
          <w:p w14:paraId="2B1811D3">
            <w:pPr>
              <w:jc w:val="center"/>
              <w:rPr>
                <w:rFonts w:ascii="Consolas" w:hAnsi="Consolas"/>
                <w:b/>
                <w:sz w:val="24"/>
                <w:szCs w:val="24"/>
              </w:rPr>
            </w:pPr>
            <w:r>
              <w:rPr>
                <w:rFonts w:ascii="Consolas" w:hAnsi="Consolas"/>
                <w:b/>
                <w:sz w:val="24"/>
                <w:szCs w:val="24"/>
              </w:rPr>
              <w:t>名称</w:t>
            </w:r>
          </w:p>
        </w:tc>
        <w:tc>
          <w:tcPr>
            <w:tcW w:w="5127" w:type="dxa"/>
            <w:gridSpan w:val="4"/>
            <w:tcBorders>
              <w:top w:val="single" w:color="auto" w:sz="4" w:space="0"/>
              <w:left w:val="single" w:color="auto" w:sz="4" w:space="0"/>
              <w:bottom w:val="single" w:color="auto" w:sz="4" w:space="0"/>
              <w:right w:val="single" w:color="auto" w:sz="4" w:space="0"/>
            </w:tcBorders>
            <w:vAlign w:val="center"/>
          </w:tcPr>
          <w:p w14:paraId="1ADDDD8F">
            <w:pPr>
              <w:spacing w:line="360" w:lineRule="auto"/>
              <w:jc w:val="center"/>
              <w:rPr>
                <w:rFonts w:ascii="Consolas" w:hAnsi="Consolas"/>
                <w:sz w:val="24"/>
                <w:szCs w:val="24"/>
              </w:rPr>
            </w:pPr>
            <w:r>
              <w:rPr>
                <w:rFonts w:ascii="Times New Roman" w:hAnsi="Times New Roman" w:cs="Times New Roman"/>
                <w:sz w:val="24"/>
                <w:szCs w:val="24"/>
              </w:rPr>
              <w:t>系统功能测试</w:t>
            </w:r>
          </w:p>
        </w:tc>
        <w:tc>
          <w:tcPr>
            <w:tcW w:w="720" w:type="dxa"/>
            <w:tcBorders>
              <w:top w:val="single" w:color="auto" w:sz="4" w:space="0"/>
              <w:left w:val="single" w:color="auto" w:sz="4" w:space="0"/>
              <w:bottom w:val="single" w:color="auto" w:sz="4" w:space="0"/>
              <w:right w:val="single" w:color="auto" w:sz="4" w:space="0"/>
            </w:tcBorders>
            <w:vAlign w:val="center"/>
          </w:tcPr>
          <w:p w14:paraId="06ECAEE0">
            <w:pPr>
              <w:jc w:val="center"/>
              <w:rPr>
                <w:rFonts w:ascii="Consolas" w:hAnsi="Consolas"/>
                <w:b/>
                <w:sz w:val="24"/>
                <w:szCs w:val="24"/>
              </w:rPr>
            </w:pPr>
            <w:r>
              <w:rPr>
                <w:rFonts w:ascii="Consolas" w:hAnsi="Consolas"/>
                <w:b/>
                <w:sz w:val="24"/>
                <w:szCs w:val="24"/>
              </w:rPr>
              <w:t>成绩</w:t>
            </w:r>
          </w:p>
        </w:tc>
        <w:tc>
          <w:tcPr>
            <w:tcW w:w="3083" w:type="dxa"/>
            <w:tcBorders>
              <w:top w:val="single" w:color="auto" w:sz="4" w:space="0"/>
              <w:left w:val="single" w:color="auto" w:sz="4" w:space="0"/>
              <w:bottom w:val="single" w:color="auto" w:sz="4" w:space="0"/>
              <w:right w:val="single" w:color="auto" w:sz="4" w:space="0"/>
            </w:tcBorders>
            <w:vAlign w:val="center"/>
          </w:tcPr>
          <w:p w14:paraId="556E19B1">
            <w:pPr>
              <w:jc w:val="center"/>
              <w:rPr>
                <w:rFonts w:ascii="Consolas" w:hAnsi="Consolas"/>
                <w:sz w:val="24"/>
                <w:szCs w:val="24"/>
              </w:rPr>
            </w:pPr>
          </w:p>
        </w:tc>
      </w:tr>
      <w:tr w14:paraId="62A3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93" w:type="dxa"/>
            <w:gridSpan w:val="2"/>
            <w:tcBorders>
              <w:top w:val="single" w:color="auto" w:sz="4" w:space="0"/>
              <w:left w:val="single" w:color="auto" w:sz="4" w:space="0"/>
              <w:bottom w:val="single" w:color="auto" w:sz="4" w:space="0"/>
              <w:right w:val="single" w:color="auto" w:sz="4" w:space="0"/>
            </w:tcBorders>
            <w:vAlign w:val="center"/>
          </w:tcPr>
          <w:p w14:paraId="5A82429C">
            <w:pPr>
              <w:jc w:val="center"/>
              <w:rPr>
                <w:rFonts w:ascii="Consolas" w:hAnsi="Consolas"/>
                <w:b/>
                <w:sz w:val="24"/>
                <w:szCs w:val="24"/>
              </w:rPr>
            </w:pPr>
            <w:r>
              <w:rPr>
                <w:rFonts w:ascii="Consolas" w:hAnsi="Consolas"/>
                <w:b/>
                <w:sz w:val="24"/>
                <w:szCs w:val="24"/>
              </w:rPr>
              <w:t>姓 名</w:t>
            </w:r>
          </w:p>
        </w:tc>
        <w:tc>
          <w:tcPr>
            <w:tcW w:w="1707" w:type="dxa"/>
            <w:tcBorders>
              <w:top w:val="single" w:color="auto" w:sz="4" w:space="0"/>
              <w:left w:val="single" w:color="auto" w:sz="4" w:space="0"/>
              <w:bottom w:val="single" w:color="auto" w:sz="4" w:space="0"/>
              <w:right w:val="single" w:color="auto" w:sz="4" w:space="0"/>
            </w:tcBorders>
            <w:vAlign w:val="center"/>
          </w:tcPr>
          <w:p w14:paraId="10E1270E">
            <w:pPr>
              <w:jc w:val="center"/>
              <w:rPr>
                <w:rFonts w:hint="eastAsia" w:ascii="Consolas" w:hAnsi="Consolas" w:eastAsia="宋体"/>
                <w:sz w:val="24"/>
                <w:szCs w:val="24"/>
                <w:lang w:val="en-US" w:eastAsia="zh-CN"/>
              </w:rPr>
            </w:pPr>
            <w:r>
              <w:rPr>
                <w:rFonts w:hint="eastAsia" w:ascii="Consolas" w:hAnsi="Consolas"/>
                <w:sz w:val="24"/>
                <w:szCs w:val="24"/>
                <w:lang w:val="en-US" w:eastAsia="zh-CN"/>
              </w:rPr>
              <w:t>曾雨</w:t>
            </w:r>
          </w:p>
        </w:tc>
        <w:tc>
          <w:tcPr>
            <w:tcW w:w="720" w:type="dxa"/>
            <w:tcBorders>
              <w:top w:val="single" w:color="auto" w:sz="4" w:space="0"/>
              <w:left w:val="single" w:color="auto" w:sz="4" w:space="0"/>
              <w:bottom w:val="single" w:color="auto" w:sz="4" w:space="0"/>
              <w:right w:val="single" w:color="auto" w:sz="4" w:space="0"/>
            </w:tcBorders>
            <w:vAlign w:val="center"/>
          </w:tcPr>
          <w:p w14:paraId="354F9298">
            <w:pPr>
              <w:jc w:val="center"/>
              <w:rPr>
                <w:rFonts w:ascii="Consolas" w:hAnsi="Consolas"/>
                <w:b/>
                <w:sz w:val="24"/>
                <w:szCs w:val="24"/>
              </w:rPr>
            </w:pPr>
            <w:r>
              <w:rPr>
                <w:rFonts w:ascii="Consolas" w:hAnsi="Consolas"/>
                <w:b/>
                <w:sz w:val="24"/>
                <w:szCs w:val="24"/>
              </w:rPr>
              <w:t>学号</w:t>
            </w:r>
          </w:p>
        </w:tc>
        <w:tc>
          <w:tcPr>
            <w:tcW w:w="1980" w:type="dxa"/>
            <w:tcBorders>
              <w:top w:val="single" w:color="auto" w:sz="4" w:space="0"/>
              <w:left w:val="single" w:color="auto" w:sz="4" w:space="0"/>
              <w:bottom w:val="single" w:color="auto" w:sz="4" w:space="0"/>
              <w:right w:val="single" w:color="auto" w:sz="4" w:space="0"/>
            </w:tcBorders>
            <w:vAlign w:val="center"/>
          </w:tcPr>
          <w:p w14:paraId="39AA70D8">
            <w:pPr>
              <w:jc w:val="center"/>
              <w:rPr>
                <w:rFonts w:hint="default" w:ascii="Consolas" w:hAnsi="Consolas" w:eastAsia="宋体"/>
                <w:sz w:val="24"/>
                <w:szCs w:val="24"/>
                <w:lang w:val="en-US" w:eastAsia="zh-CN"/>
              </w:rPr>
            </w:pPr>
            <w:r>
              <w:rPr>
                <w:rFonts w:hint="eastAsia" w:ascii="Consolas" w:hAnsi="Consolas"/>
                <w:sz w:val="24"/>
                <w:szCs w:val="24"/>
                <w:lang w:val="en-US" w:eastAsia="zh-CN"/>
              </w:rPr>
              <w:t>2023112606</w:t>
            </w:r>
          </w:p>
        </w:tc>
        <w:tc>
          <w:tcPr>
            <w:tcW w:w="720" w:type="dxa"/>
            <w:tcBorders>
              <w:top w:val="single" w:color="auto" w:sz="4" w:space="0"/>
              <w:left w:val="single" w:color="auto" w:sz="4" w:space="0"/>
              <w:bottom w:val="single" w:color="auto" w:sz="4" w:space="0"/>
              <w:right w:val="single" w:color="auto" w:sz="4" w:space="0"/>
            </w:tcBorders>
            <w:vAlign w:val="center"/>
          </w:tcPr>
          <w:p w14:paraId="2C65C426">
            <w:pPr>
              <w:jc w:val="center"/>
              <w:rPr>
                <w:rFonts w:ascii="Consolas" w:hAnsi="Consolas"/>
                <w:b/>
                <w:sz w:val="24"/>
                <w:szCs w:val="24"/>
              </w:rPr>
            </w:pPr>
            <w:r>
              <w:rPr>
                <w:rFonts w:ascii="Consolas" w:hAnsi="Consolas"/>
                <w:b/>
                <w:sz w:val="24"/>
                <w:szCs w:val="24"/>
              </w:rPr>
              <w:t>专业</w:t>
            </w:r>
          </w:p>
          <w:p w14:paraId="6D96FA3B">
            <w:pPr>
              <w:jc w:val="center"/>
              <w:rPr>
                <w:rFonts w:ascii="Consolas" w:hAnsi="Consolas"/>
                <w:sz w:val="24"/>
                <w:szCs w:val="24"/>
              </w:rPr>
            </w:pPr>
            <w:r>
              <w:rPr>
                <w:rFonts w:ascii="Consolas" w:hAnsi="Consolas"/>
                <w:b/>
                <w:sz w:val="24"/>
                <w:szCs w:val="24"/>
              </w:rPr>
              <w:t>班级</w:t>
            </w:r>
          </w:p>
        </w:tc>
        <w:tc>
          <w:tcPr>
            <w:tcW w:w="3803" w:type="dxa"/>
            <w:gridSpan w:val="2"/>
            <w:tcBorders>
              <w:top w:val="single" w:color="auto" w:sz="4" w:space="0"/>
              <w:left w:val="single" w:color="auto" w:sz="4" w:space="0"/>
              <w:bottom w:val="single" w:color="auto" w:sz="4" w:space="0"/>
              <w:right w:val="single" w:color="auto" w:sz="4" w:space="0"/>
            </w:tcBorders>
            <w:vAlign w:val="center"/>
          </w:tcPr>
          <w:p w14:paraId="181B019D">
            <w:pPr>
              <w:jc w:val="center"/>
              <w:rPr>
                <w:rFonts w:hint="eastAsia" w:ascii="Consolas" w:hAnsi="Consolas"/>
                <w:sz w:val="24"/>
                <w:szCs w:val="24"/>
                <w:lang w:val="en-US" w:eastAsia="zh-CN"/>
              </w:rPr>
            </w:pPr>
            <w:r>
              <w:rPr>
                <w:rFonts w:hint="eastAsia" w:ascii="Consolas" w:hAnsi="Consolas"/>
                <w:sz w:val="24"/>
                <w:szCs w:val="24"/>
                <w:lang w:val="en-US" w:eastAsia="zh-CN"/>
              </w:rPr>
              <w:t>计算机科学与技术</w:t>
            </w:r>
          </w:p>
          <w:p w14:paraId="6CA78D1D">
            <w:pPr>
              <w:jc w:val="center"/>
              <w:rPr>
                <w:rFonts w:hint="default" w:ascii="Consolas" w:hAnsi="Consolas"/>
                <w:sz w:val="24"/>
                <w:szCs w:val="24"/>
                <w:lang w:val="en-US" w:eastAsia="zh-CN"/>
              </w:rPr>
            </w:pPr>
            <w:r>
              <w:rPr>
                <w:rFonts w:hint="eastAsia" w:ascii="Consolas" w:hAnsi="Consolas"/>
                <w:sz w:val="24"/>
                <w:szCs w:val="24"/>
                <w:lang w:val="en-US" w:eastAsia="zh-CN"/>
              </w:rPr>
              <w:t>茅班</w:t>
            </w:r>
          </w:p>
        </w:tc>
      </w:tr>
      <w:tr w14:paraId="1706F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993" w:type="dxa"/>
            <w:gridSpan w:val="2"/>
            <w:tcBorders>
              <w:top w:val="single" w:color="auto" w:sz="4" w:space="0"/>
              <w:left w:val="single" w:color="auto" w:sz="4" w:space="0"/>
              <w:bottom w:val="single" w:color="auto" w:sz="4" w:space="0"/>
              <w:right w:val="single" w:color="auto" w:sz="4" w:space="0"/>
            </w:tcBorders>
            <w:vAlign w:val="center"/>
          </w:tcPr>
          <w:p w14:paraId="03D2E8E1">
            <w:pPr>
              <w:jc w:val="center"/>
              <w:rPr>
                <w:rFonts w:ascii="Consolas" w:hAnsi="Consolas"/>
                <w:b/>
                <w:sz w:val="24"/>
                <w:szCs w:val="24"/>
              </w:rPr>
            </w:pPr>
            <w:r>
              <w:rPr>
                <w:rFonts w:ascii="Consolas" w:hAnsi="Consolas"/>
                <w:b/>
                <w:sz w:val="24"/>
                <w:szCs w:val="24"/>
              </w:rPr>
              <w:t>团队</w:t>
            </w:r>
          </w:p>
        </w:tc>
        <w:tc>
          <w:tcPr>
            <w:tcW w:w="1707" w:type="dxa"/>
            <w:tcBorders>
              <w:top w:val="single" w:color="auto" w:sz="4" w:space="0"/>
              <w:left w:val="single" w:color="auto" w:sz="4" w:space="0"/>
              <w:bottom w:val="single" w:color="auto" w:sz="4" w:space="0"/>
              <w:right w:val="single" w:color="auto" w:sz="4" w:space="0"/>
            </w:tcBorders>
            <w:vAlign w:val="center"/>
          </w:tcPr>
          <w:p w14:paraId="71A68C45">
            <w:pPr>
              <w:jc w:val="center"/>
              <w:rPr>
                <w:rFonts w:hint="default" w:ascii="Consolas" w:hAnsi="Consolas" w:eastAsia="宋体"/>
                <w:sz w:val="24"/>
                <w:szCs w:val="24"/>
                <w:lang w:val="en-US" w:eastAsia="zh-CN"/>
              </w:rPr>
            </w:pPr>
            <w:r>
              <w:rPr>
                <w:rFonts w:hint="eastAsia" w:ascii="Consolas" w:hAnsi="Consolas"/>
                <w:sz w:val="24"/>
                <w:szCs w:val="24"/>
                <w:lang w:val="en-US" w:eastAsia="zh-CN"/>
              </w:rPr>
              <w:t>21组</w:t>
            </w:r>
          </w:p>
        </w:tc>
        <w:tc>
          <w:tcPr>
            <w:tcW w:w="2700" w:type="dxa"/>
            <w:gridSpan w:val="2"/>
            <w:tcBorders>
              <w:top w:val="single" w:color="auto" w:sz="4" w:space="0"/>
              <w:left w:val="single" w:color="auto" w:sz="4" w:space="0"/>
              <w:bottom w:val="single" w:color="auto" w:sz="4" w:space="0"/>
              <w:right w:val="single" w:color="auto" w:sz="4" w:space="0"/>
            </w:tcBorders>
            <w:vAlign w:val="center"/>
          </w:tcPr>
          <w:p w14:paraId="080A3119">
            <w:pPr>
              <w:jc w:val="center"/>
              <w:rPr>
                <w:rFonts w:ascii="Consolas" w:hAnsi="Consolas"/>
                <w:sz w:val="24"/>
                <w:szCs w:val="24"/>
              </w:rPr>
            </w:pPr>
            <w:r>
              <w:rPr>
                <w:rFonts w:ascii="Consolas" w:hAnsi="Consolas"/>
                <w:sz w:val="24"/>
                <w:szCs w:val="24"/>
              </w:rPr>
              <w:t>项目名称</w:t>
            </w:r>
          </w:p>
        </w:tc>
        <w:tc>
          <w:tcPr>
            <w:tcW w:w="4523" w:type="dxa"/>
            <w:gridSpan w:val="3"/>
            <w:tcBorders>
              <w:top w:val="single" w:color="auto" w:sz="4" w:space="0"/>
              <w:left w:val="single" w:color="auto" w:sz="4" w:space="0"/>
              <w:bottom w:val="single" w:color="auto" w:sz="4" w:space="0"/>
              <w:right w:val="single" w:color="auto" w:sz="4" w:space="0"/>
            </w:tcBorders>
            <w:vAlign w:val="center"/>
          </w:tcPr>
          <w:p w14:paraId="293E7FCB">
            <w:pPr>
              <w:jc w:val="center"/>
              <w:rPr>
                <w:rFonts w:hint="default" w:ascii="Consolas" w:hAnsi="Consolas" w:eastAsia="宋体"/>
                <w:sz w:val="24"/>
                <w:szCs w:val="24"/>
                <w:lang w:val="en-US" w:eastAsia="zh-CN"/>
              </w:rPr>
            </w:pPr>
            <w:r>
              <w:rPr>
                <w:rFonts w:hint="eastAsia" w:ascii="Consolas" w:hAnsi="Consolas"/>
                <w:sz w:val="24"/>
                <w:szCs w:val="24"/>
                <w:lang w:val="en-US" w:eastAsia="zh-CN"/>
              </w:rPr>
              <w:t>游戏道具交易平台</w:t>
            </w:r>
          </w:p>
        </w:tc>
      </w:tr>
      <w:tr w14:paraId="39307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993" w:type="dxa"/>
            <w:gridSpan w:val="2"/>
            <w:tcBorders>
              <w:top w:val="single" w:color="auto" w:sz="4" w:space="0"/>
              <w:left w:val="single" w:color="auto" w:sz="4" w:space="0"/>
              <w:bottom w:val="single" w:color="auto" w:sz="4" w:space="0"/>
              <w:right w:val="single" w:color="auto" w:sz="4" w:space="0"/>
            </w:tcBorders>
            <w:vAlign w:val="center"/>
          </w:tcPr>
          <w:p w14:paraId="7D602B2C">
            <w:pPr>
              <w:jc w:val="center"/>
              <w:rPr>
                <w:rFonts w:ascii="Consolas" w:hAnsi="Consolas"/>
                <w:b/>
                <w:sz w:val="24"/>
                <w:szCs w:val="24"/>
              </w:rPr>
            </w:pPr>
            <w:r>
              <w:rPr>
                <w:rFonts w:ascii="Consolas" w:hAnsi="Consolas"/>
                <w:b/>
                <w:sz w:val="24"/>
                <w:szCs w:val="24"/>
              </w:rPr>
              <w:t>实验</w:t>
            </w:r>
          </w:p>
          <w:p w14:paraId="098A8310">
            <w:pPr>
              <w:jc w:val="center"/>
              <w:rPr>
                <w:rFonts w:ascii="Consolas" w:hAnsi="Consolas"/>
                <w:b/>
                <w:sz w:val="24"/>
                <w:szCs w:val="24"/>
              </w:rPr>
            </w:pPr>
            <w:r>
              <w:rPr>
                <w:rFonts w:ascii="Consolas" w:hAnsi="Consolas"/>
                <w:b/>
                <w:sz w:val="24"/>
                <w:szCs w:val="24"/>
              </w:rPr>
              <w:t>地点</w:t>
            </w:r>
          </w:p>
        </w:tc>
        <w:tc>
          <w:tcPr>
            <w:tcW w:w="4407" w:type="dxa"/>
            <w:gridSpan w:val="3"/>
            <w:tcBorders>
              <w:top w:val="single" w:color="auto" w:sz="4" w:space="0"/>
              <w:left w:val="single" w:color="auto" w:sz="4" w:space="0"/>
              <w:bottom w:val="single" w:color="auto" w:sz="4" w:space="0"/>
              <w:right w:val="single" w:color="auto" w:sz="4" w:space="0"/>
            </w:tcBorders>
            <w:vAlign w:val="center"/>
          </w:tcPr>
          <w:p w14:paraId="60E9205E">
            <w:pPr>
              <w:jc w:val="center"/>
              <w:rPr>
                <w:rFonts w:ascii="Consolas" w:hAnsi="Consolas"/>
                <w:sz w:val="24"/>
                <w:szCs w:val="24"/>
              </w:rPr>
            </w:pPr>
            <w:r>
              <w:rPr>
                <w:rFonts w:ascii="Consolas" w:hAnsi="Consolas"/>
                <w:sz w:val="24"/>
                <w:szCs w:val="24"/>
              </w:rPr>
              <w:t>软件工程实验室（X7507/7508）</w:t>
            </w:r>
          </w:p>
        </w:tc>
        <w:tc>
          <w:tcPr>
            <w:tcW w:w="1440" w:type="dxa"/>
            <w:gridSpan w:val="2"/>
            <w:tcBorders>
              <w:top w:val="single" w:color="auto" w:sz="4" w:space="0"/>
              <w:left w:val="single" w:color="auto" w:sz="4" w:space="0"/>
              <w:bottom w:val="single" w:color="auto" w:sz="4" w:space="0"/>
              <w:right w:val="single" w:color="auto" w:sz="4" w:space="0"/>
            </w:tcBorders>
            <w:vAlign w:val="center"/>
          </w:tcPr>
          <w:p w14:paraId="10C3AEAF">
            <w:pPr>
              <w:jc w:val="center"/>
              <w:rPr>
                <w:rFonts w:ascii="Consolas" w:hAnsi="Consolas"/>
                <w:sz w:val="24"/>
                <w:szCs w:val="24"/>
              </w:rPr>
            </w:pPr>
            <w:r>
              <w:rPr>
                <w:rFonts w:ascii="Consolas" w:hAnsi="Consolas"/>
                <w:b/>
                <w:sz w:val="24"/>
                <w:szCs w:val="24"/>
              </w:rPr>
              <w:t>日</w:t>
            </w:r>
            <w:r>
              <w:rPr>
                <w:rFonts w:hint="eastAsia" w:ascii="Consolas" w:hAnsi="Consolas"/>
                <w:b/>
                <w:sz w:val="24"/>
                <w:szCs w:val="24"/>
              </w:rPr>
              <w:t xml:space="preserve"> </w:t>
            </w:r>
            <w:r>
              <w:rPr>
                <w:rFonts w:ascii="Consolas" w:hAnsi="Consolas"/>
                <w:b/>
                <w:sz w:val="24"/>
                <w:szCs w:val="24"/>
              </w:rPr>
              <w:t xml:space="preserve"> 期</w:t>
            </w:r>
          </w:p>
        </w:tc>
        <w:tc>
          <w:tcPr>
            <w:tcW w:w="3083" w:type="dxa"/>
            <w:tcBorders>
              <w:top w:val="single" w:color="auto" w:sz="4" w:space="0"/>
              <w:left w:val="single" w:color="auto" w:sz="4" w:space="0"/>
              <w:bottom w:val="single" w:color="auto" w:sz="4" w:space="0"/>
              <w:right w:val="single" w:color="auto" w:sz="4" w:space="0"/>
            </w:tcBorders>
            <w:vAlign w:val="center"/>
          </w:tcPr>
          <w:p w14:paraId="25FF874D">
            <w:pPr>
              <w:jc w:val="center"/>
              <w:rPr>
                <w:rFonts w:hint="default" w:ascii="Consolas" w:hAnsi="Consolas" w:eastAsia="宋体"/>
                <w:sz w:val="24"/>
                <w:szCs w:val="24"/>
                <w:lang w:val="en-US" w:eastAsia="zh-CN"/>
              </w:rPr>
            </w:pPr>
            <w:r>
              <w:rPr>
                <w:rFonts w:hint="eastAsia" w:ascii="Consolas" w:hAnsi="Consolas"/>
                <w:sz w:val="24"/>
                <w:szCs w:val="24"/>
                <w:lang w:val="en-US" w:eastAsia="zh-CN"/>
              </w:rPr>
              <w:t>2026.6.3</w:t>
            </w:r>
          </w:p>
        </w:tc>
      </w:tr>
      <w:tr w14:paraId="2550C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0" w:hRule="atLeast"/>
        </w:trPr>
        <w:tc>
          <w:tcPr>
            <w:tcW w:w="540" w:type="dxa"/>
            <w:tcBorders>
              <w:top w:val="single" w:color="auto" w:sz="4" w:space="0"/>
              <w:left w:val="single" w:color="auto" w:sz="4" w:space="0"/>
              <w:bottom w:val="single" w:color="auto" w:sz="4" w:space="0"/>
              <w:right w:val="single" w:color="auto" w:sz="4" w:space="0"/>
            </w:tcBorders>
            <w:vAlign w:val="center"/>
          </w:tcPr>
          <w:p w14:paraId="32106F7C">
            <w:pPr>
              <w:jc w:val="center"/>
              <w:rPr>
                <w:rFonts w:ascii="Consolas" w:hAnsi="Consolas"/>
                <w:b/>
                <w:sz w:val="24"/>
                <w:szCs w:val="24"/>
              </w:rPr>
            </w:pPr>
            <w:r>
              <w:rPr>
                <w:rFonts w:ascii="Consolas" w:hAnsi="Consolas"/>
                <w:b/>
                <w:sz w:val="24"/>
                <w:szCs w:val="24"/>
              </w:rPr>
              <w:t>实验目的</w:t>
            </w:r>
          </w:p>
        </w:tc>
        <w:tc>
          <w:tcPr>
            <w:tcW w:w="9383" w:type="dxa"/>
            <w:gridSpan w:val="7"/>
            <w:tcBorders>
              <w:top w:val="single" w:color="auto" w:sz="4" w:space="0"/>
              <w:left w:val="single" w:color="auto" w:sz="4" w:space="0"/>
              <w:bottom w:val="single" w:color="auto" w:sz="4" w:space="0"/>
              <w:right w:val="single" w:color="auto" w:sz="4" w:space="0"/>
            </w:tcBorders>
            <w:vAlign w:val="center"/>
          </w:tcPr>
          <w:p w14:paraId="074FA155">
            <w:pPr>
              <w:spacing w:line="360" w:lineRule="auto"/>
              <w:rPr>
                <w:rFonts w:ascii="Times New Roman" w:hAnsi="Times New Roman" w:cs="Times New Roman"/>
                <w:sz w:val="24"/>
                <w:szCs w:val="24"/>
              </w:rPr>
            </w:pPr>
            <w:r>
              <w:rPr>
                <w:rFonts w:ascii="Times New Roman" w:hAnsi="Times New Roman" w:cs="Times New Roman"/>
                <w:sz w:val="24"/>
                <w:szCs w:val="24"/>
              </w:rPr>
              <w:t>（1）巩固所学到的黑盒测试方法。</w:t>
            </w:r>
          </w:p>
          <w:p w14:paraId="3977E7CA">
            <w:pPr>
              <w:spacing w:line="360" w:lineRule="auto"/>
              <w:rPr>
                <w:rFonts w:ascii="Times New Roman" w:hAnsi="Times New Roman" w:cs="Times New Roman"/>
                <w:sz w:val="24"/>
                <w:szCs w:val="24"/>
              </w:rPr>
            </w:pPr>
            <w:r>
              <w:rPr>
                <w:rFonts w:ascii="Times New Roman" w:hAnsi="Times New Roman" w:cs="Times New Roman"/>
                <w:sz w:val="24"/>
                <w:szCs w:val="24"/>
              </w:rPr>
              <w:t>（2）掌握测试工具、提高实际的测试能力。</w:t>
            </w:r>
          </w:p>
          <w:p w14:paraId="6F25A512">
            <w:pPr>
              <w:spacing w:line="360" w:lineRule="auto"/>
              <w:rPr>
                <w:rFonts w:ascii="Times New Roman" w:hAnsi="Times New Roman" w:cs="Times New Roman"/>
                <w:sz w:val="24"/>
                <w:szCs w:val="24"/>
              </w:rPr>
            </w:pPr>
            <w:r>
              <w:rPr>
                <w:rFonts w:ascii="Times New Roman" w:hAnsi="Times New Roman" w:cs="Times New Roman"/>
                <w:sz w:val="24"/>
                <w:szCs w:val="24"/>
              </w:rPr>
              <w:t>（</w:t>
            </w:r>
            <w:r>
              <w:rPr>
                <w:rFonts w:hint="eastAsia" w:ascii="Times New Roman" w:hAnsi="Times New Roman" w:cs="Times New Roman"/>
                <w:sz w:val="24"/>
                <w:szCs w:val="24"/>
              </w:rPr>
              <w:t>3</w:t>
            </w:r>
            <w:r>
              <w:rPr>
                <w:rFonts w:ascii="Times New Roman" w:hAnsi="Times New Roman" w:cs="Times New Roman"/>
                <w:sz w:val="24"/>
                <w:szCs w:val="24"/>
              </w:rPr>
              <w:t>）针对被测试项目进行功能测试和WEBUI测试，发现其存在的缺陷。</w:t>
            </w:r>
          </w:p>
        </w:tc>
      </w:tr>
      <w:tr w14:paraId="5CD4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0" w:hRule="atLeast"/>
        </w:trPr>
        <w:tc>
          <w:tcPr>
            <w:tcW w:w="540" w:type="dxa"/>
            <w:tcBorders>
              <w:top w:val="single" w:color="auto" w:sz="4" w:space="0"/>
              <w:left w:val="single" w:color="auto" w:sz="4" w:space="0"/>
              <w:bottom w:val="single" w:color="auto" w:sz="4" w:space="0"/>
              <w:right w:val="single" w:color="auto" w:sz="4" w:space="0"/>
            </w:tcBorders>
            <w:vAlign w:val="center"/>
          </w:tcPr>
          <w:p w14:paraId="584014C1">
            <w:pPr>
              <w:jc w:val="center"/>
              <w:rPr>
                <w:rFonts w:ascii="Consolas" w:hAnsi="Consolas"/>
                <w:b/>
                <w:sz w:val="24"/>
                <w:szCs w:val="24"/>
              </w:rPr>
            </w:pPr>
            <w:r>
              <w:rPr>
                <w:rFonts w:ascii="Consolas" w:hAnsi="Consolas"/>
                <w:b/>
                <w:sz w:val="24"/>
                <w:szCs w:val="24"/>
              </w:rPr>
              <w:t>实验前提</w:t>
            </w:r>
          </w:p>
        </w:tc>
        <w:tc>
          <w:tcPr>
            <w:tcW w:w="9383" w:type="dxa"/>
            <w:gridSpan w:val="7"/>
            <w:tcBorders>
              <w:top w:val="single" w:color="auto" w:sz="4" w:space="0"/>
              <w:left w:val="single" w:color="auto" w:sz="4" w:space="0"/>
              <w:bottom w:val="single" w:color="auto" w:sz="4" w:space="0"/>
              <w:right w:val="single" w:color="auto" w:sz="4" w:space="0"/>
            </w:tcBorders>
            <w:vAlign w:val="center"/>
          </w:tcPr>
          <w:p w14:paraId="7DD4FEDA">
            <w:pPr>
              <w:spacing w:line="360" w:lineRule="auto"/>
              <w:rPr>
                <w:rFonts w:ascii="Times New Roman" w:hAnsi="Times New Roman" w:cs="Times New Roman"/>
                <w:sz w:val="24"/>
                <w:szCs w:val="24"/>
              </w:rPr>
            </w:pPr>
            <w:r>
              <w:rPr>
                <w:rFonts w:ascii="Times New Roman" w:hAnsi="Times New Roman" w:cs="Times New Roman"/>
                <w:sz w:val="24"/>
                <w:szCs w:val="24"/>
              </w:rPr>
              <w:t>（1）理解功能测试分析思路。</w:t>
            </w:r>
          </w:p>
          <w:p w14:paraId="0BD13A6E">
            <w:pPr>
              <w:spacing w:line="360" w:lineRule="auto"/>
              <w:rPr>
                <w:rFonts w:ascii="Times New Roman" w:hAnsi="Times New Roman" w:cs="Times New Roman"/>
                <w:sz w:val="24"/>
                <w:szCs w:val="24"/>
              </w:rPr>
            </w:pPr>
            <w:r>
              <w:rPr>
                <w:rFonts w:ascii="Times New Roman" w:hAnsi="Times New Roman" w:cs="Times New Roman"/>
                <w:sz w:val="24"/>
                <w:szCs w:val="24"/>
              </w:rPr>
              <w:t>（2）熟悉测试用例设计测试方法。</w:t>
            </w:r>
          </w:p>
          <w:p w14:paraId="1FE7E780">
            <w:pPr>
              <w:spacing w:line="360" w:lineRule="auto"/>
              <w:rPr>
                <w:rFonts w:ascii="Times New Roman" w:hAnsi="Times New Roman" w:cs="Times New Roman"/>
                <w:sz w:val="24"/>
                <w:szCs w:val="24"/>
              </w:rPr>
            </w:pPr>
            <w:r>
              <w:rPr>
                <w:rFonts w:ascii="Times New Roman" w:hAnsi="Times New Roman" w:cs="Times New Roman"/>
                <w:sz w:val="24"/>
                <w:szCs w:val="24"/>
              </w:rPr>
              <w:t>（3）部署测试环境</w:t>
            </w:r>
            <w:r>
              <w:rPr>
                <w:rFonts w:hint="eastAsia" w:ascii="Times New Roman" w:hAnsi="Times New Roman" w:cs="Times New Roman"/>
                <w:sz w:val="24"/>
                <w:szCs w:val="24"/>
              </w:rPr>
              <w:t xml:space="preserve"> （J</w:t>
            </w:r>
            <w:r>
              <w:rPr>
                <w:rFonts w:ascii="Times New Roman" w:hAnsi="Times New Roman" w:cs="Times New Roman"/>
                <w:sz w:val="24"/>
                <w:szCs w:val="24"/>
              </w:rPr>
              <w:t>u</w:t>
            </w:r>
            <w:r>
              <w:rPr>
                <w:rFonts w:hint="eastAsia" w:ascii="Times New Roman" w:hAnsi="Times New Roman" w:cs="Times New Roman"/>
                <w:sz w:val="24"/>
                <w:szCs w:val="24"/>
              </w:rPr>
              <w:t>nit、</w:t>
            </w:r>
            <w:r>
              <w:rPr>
                <w:rFonts w:ascii="Times New Roman" w:hAnsi="Times New Roman" w:cs="Times New Roman"/>
                <w:sz w:val="24"/>
                <w:szCs w:val="24"/>
              </w:rPr>
              <w:t>Selenium+Webdriver</w:t>
            </w:r>
            <w:r>
              <w:rPr>
                <w:rFonts w:hint="eastAsia" w:ascii="Times New Roman" w:hAnsi="Times New Roman" w:cs="Times New Roman"/>
                <w:sz w:val="24"/>
                <w:szCs w:val="24"/>
              </w:rPr>
              <w:t>）</w:t>
            </w:r>
          </w:p>
        </w:tc>
      </w:tr>
      <w:tr w14:paraId="49D37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0" w:hRule="atLeast"/>
        </w:trPr>
        <w:tc>
          <w:tcPr>
            <w:tcW w:w="540" w:type="dxa"/>
            <w:tcBorders>
              <w:top w:val="single" w:color="auto" w:sz="4" w:space="0"/>
              <w:left w:val="single" w:color="auto" w:sz="4" w:space="0"/>
              <w:bottom w:val="single" w:color="auto" w:sz="4" w:space="0"/>
              <w:right w:val="single" w:color="auto" w:sz="4" w:space="0"/>
            </w:tcBorders>
            <w:vAlign w:val="center"/>
          </w:tcPr>
          <w:p w14:paraId="28675686">
            <w:pPr>
              <w:jc w:val="center"/>
              <w:rPr>
                <w:rFonts w:ascii="Consolas" w:hAnsi="Consolas"/>
                <w:b/>
                <w:sz w:val="24"/>
                <w:szCs w:val="24"/>
              </w:rPr>
            </w:pPr>
            <w:r>
              <w:rPr>
                <w:rFonts w:ascii="Consolas" w:hAnsi="Consolas"/>
                <w:b/>
                <w:sz w:val="24"/>
                <w:szCs w:val="24"/>
              </w:rPr>
              <w:t>实验收获</w:t>
            </w:r>
          </w:p>
        </w:tc>
        <w:tc>
          <w:tcPr>
            <w:tcW w:w="9383" w:type="dxa"/>
            <w:gridSpan w:val="7"/>
            <w:tcBorders>
              <w:top w:val="single" w:color="auto" w:sz="4" w:space="0"/>
              <w:left w:val="single" w:color="auto" w:sz="4" w:space="0"/>
              <w:bottom w:val="single" w:color="auto" w:sz="4" w:space="0"/>
              <w:right w:val="single" w:color="auto" w:sz="4" w:space="0"/>
            </w:tcBorders>
            <w:vAlign w:val="center"/>
          </w:tcPr>
          <w:p w14:paraId="452FE0D5">
            <w:pPr>
              <w:adjustRightInd w:val="0"/>
              <w:snapToGrid w:val="0"/>
              <w:spacing w:line="320" w:lineRule="atLeast"/>
              <w:jc w:val="center"/>
              <w:rPr>
                <w:rFonts w:ascii="Consolas" w:hAnsi="Consolas"/>
                <w:bCs/>
                <w:sz w:val="24"/>
              </w:rPr>
            </w:pPr>
          </w:p>
        </w:tc>
      </w:tr>
    </w:tbl>
    <w:p w14:paraId="29495884">
      <w:r>
        <w:br w:type="page"/>
      </w:r>
    </w:p>
    <w:p w14:paraId="573C45BE">
      <w:pPr>
        <w:pStyle w:val="3"/>
      </w:pPr>
      <w:r>
        <w:rPr>
          <w:rFonts w:ascii="黑体" w:hAnsi="黑体" w:eastAsia="黑体"/>
        </w:rPr>
        <w:t>目  录</w:t>
      </w:r>
    </w:p>
    <w:p w14:paraId="71A45968">
      <w:r>
        <w:rPr>
          <w:rFonts w:ascii="宋体" w:hAnsi="宋体" w:eastAsia="宋体"/>
          <w:b w:val="0"/>
          <w:sz w:val="24"/>
        </w:rPr>
        <w:t>一、项目简介</w:t>
      </w:r>
    </w:p>
    <w:p w14:paraId="48205D9C">
      <w:r>
        <w:rPr>
          <w:rFonts w:ascii="宋体" w:hAnsi="宋体" w:eastAsia="宋体"/>
          <w:b w:val="0"/>
          <w:sz w:val="24"/>
        </w:rPr>
        <w:t>二、测试需求说明</w:t>
      </w:r>
    </w:p>
    <w:p w14:paraId="520FCF81">
      <w:r>
        <w:rPr>
          <w:rFonts w:ascii="宋体" w:hAnsi="宋体" w:eastAsia="宋体"/>
          <w:b w:val="0"/>
          <w:sz w:val="24"/>
        </w:rPr>
        <w:t>三、功能点清单</w:t>
      </w:r>
    </w:p>
    <w:p w14:paraId="00E1FC50">
      <w:r>
        <w:rPr>
          <w:rFonts w:ascii="宋体" w:hAnsi="宋体" w:eastAsia="宋体"/>
          <w:b w:val="0"/>
          <w:sz w:val="24"/>
        </w:rPr>
        <w:t>四、测试方法选择</w:t>
      </w:r>
    </w:p>
    <w:p w14:paraId="3581E71B">
      <w:r>
        <w:rPr>
          <w:rFonts w:ascii="宋体" w:hAnsi="宋体" w:eastAsia="宋体"/>
          <w:b w:val="0"/>
          <w:sz w:val="24"/>
        </w:rPr>
        <w:t>五、测试用例设计</w:t>
      </w:r>
    </w:p>
    <w:p w14:paraId="0C0C086B">
      <w:r>
        <w:rPr>
          <w:rFonts w:ascii="宋体" w:hAnsi="宋体" w:eastAsia="宋体"/>
          <w:b w:val="0"/>
          <w:sz w:val="24"/>
        </w:rPr>
        <w:t>六、自动化测试脚本</w:t>
      </w:r>
    </w:p>
    <w:p w14:paraId="76B1486C">
      <w:r>
        <w:rPr>
          <w:rFonts w:ascii="宋体" w:hAnsi="宋体" w:eastAsia="宋体"/>
          <w:b w:val="0"/>
          <w:sz w:val="24"/>
        </w:rPr>
        <w:t>七、测试结果及缺陷报告</w:t>
      </w:r>
    </w:p>
    <w:p w14:paraId="62BE3C61">
      <w:r>
        <w:rPr>
          <w:rFonts w:ascii="宋体" w:hAnsi="宋体" w:eastAsia="宋体"/>
          <w:b w:val="0"/>
          <w:sz w:val="24"/>
        </w:rPr>
        <w:t>八、体会与感想</w:t>
      </w:r>
    </w:p>
    <w:p w14:paraId="7B58687A">
      <w:r>
        <w:br w:type="page"/>
      </w:r>
    </w:p>
    <w:p w14:paraId="20AA59B8">
      <w:pPr>
        <w:pStyle w:val="3"/>
      </w:pPr>
      <w:r>
        <w:rPr>
          <w:rFonts w:ascii="黑体" w:hAnsi="黑体" w:eastAsia="黑体"/>
        </w:rPr>
        <w:t>一、项目简介</w:t>
      </w:r>
    </w:p>
    <w:p w14:paraId="54991FCA">
      <w:pPr>
        <w:pStyle w:val="4"/>
      </w:pPr>
      <w:r>
        <w:rPr>
          <w:rFonts w:ascii="黑体" w:hAnsi="黑体" w:eastAsia="黑体"/>
        </w:rPr>
        <w:t>1.1 项目背景</w:t>
      </w:r>
    </w:p>
    <w:p w14:paraId="1C33A0E3">
      <w:r>
        <w:rPr>
          <w:rFonts w:ascii="宋体" w:hAnsi="宋体" w:eastAsia="宋体"/>
          <w:b w:val="0"/>
          <w:sz w:val="24"/>
        </w:rPr>
        <w:t>随着网络游戏产业的蓬勃发展，玩家之间对游戏内道具的交易需求日益增长。然而，现有的交易方式多为私下交易，存在欺诈风险高、交易流程不透明、资金安全无保障等问题。本系统旨在为游戏玩家提供一个安全、可靠、便捷的在线交易平台，实现道具的发布、浏览、购买、销售及资金结算等功能。</w:t>
      </w:r>
    </w:p>
    <w:p w14:paraId="5B60DE41">
      <w:pPr>
        <w:pStyle w:val="4"/>
      </w:pPr>
      <w:r>
        <w:rPr>
          <w:rFonts w:ascii="黑体" w:hAnsi="黑体" w:eastAsia="黑体"/>
        </w:rPr>
        <w:t>1.2 项目架构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0C59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4472C4"/>
          </w:tcPr>
          <w:p w14:paraId="208190C9">
            <w:pPr>
              <w:spacing w:after="0"/>
              <w:jc w:val="center"/>
            </w:pPr>
            <w:r>
              <w:rPr>
                <w:rFonts w:ascii="宋体" w:hAnsi="宋体" w:eastAsia="宋体"/>
                <w:b/>
                <w:color w:val="FFFFFF"/>
                <w:sz w:val="20"/>
              </w:rPr>
              <w:t>项目</w:t>
            </w:r>
          </w:p>
        </w:tc>
        <w:tc>
          <w:tcPr>
            <w:tcW w:w="6803" w:type="dxa"/>
            <w:shd w:val="clear" w:color="auto" w:fill="4472C4"/>
          </w:tcPr>
          <w:p w14:paraId="01C93B94">
            <w:pPr>
              <w:spacing w:after="0"/>
              <w:jc w:val="center"/>
            </w:pPr>
            <w:r>
              <w:rPr>
                <w:rFonts w:ascii="宋体" w:hAnsi="宋体" w:eastAsia="宋体"/>
                <w:b/>
                <w:color w:val="FFFFFF"/>
                <w:sz w:val="20"/>
              </w:rPr>
              <w:t>说明</w:t>
            </w:r>
          </w:p>
        </w:tc>
      </w:tr>
      <w:tr w14:paraId="7BDC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74D5D38">
            <w:pPr>
              <w:spacing w:after="0"/>
              <w:jc w:val="center"/>
            </w:pPr>
            <w:r>
              <w:rPr>
                <w:rFonts w:ascii="宋体" w:hAnsi="宋体" w:eastAsia="宋体"/>
                <w:sz w:val="18"/>
              </w:rPr>
              <w:t>技术栈</w:t>
            </w:r>
          </w:p>
        </w:tc>
        <w:tc>
          <w:tcPr>
            <w:tcW w:w="6803" w:type="dxa"/>
          </w:tcPr>
          <w:p w14:paraId="5F670ABA">
            <w:pPr>
              <w:spacing w:after="0"/>
              <w:jc w:val="center"/>
            </w:pPr>
            <w:r>
              <w:rPr>
                <w:rFonts w:ascii="宋体" w:hAnsi="宋体" w:eastAsia="宋体"/>
                <w:sz w:val="18"/>
              </w:rPr>
              <w:t>Python Django 4.2 + Bootstrap 5 + SQLite</w:t>
            </w:r>
          </w:p>
        </w:tc>
      </w:tr>
      <w:tr w14:paraId="5AE94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71905EB">
            <w:pPr>
              <w:spacing w:after="0"/>
              <w:jc w:val="center"/>
            </w:pPr>
            <w:r>
              <w:rPr>
                <w:rFonts w:ascii="宋体" w:hAnsi="宋体" w:eastAsia="宋体"/>
                <w:sz w:val="18"/>
              </w:rPr>
              <w:t>架构模式</w:t>
            </w:r>
          </w:p>
        </w:tc>
        <w:tc>
          <w:tcPr>
            <w:tcW w:w="6803" w:type="dxa"/>
          </w:tcPr>
          <w:p w14:paraId="37573B19">
            <w:pPr>
              <w:spacing w:after="0"/>
              <w:jc w:val="center"/>
            </w:pPr>
            <w:r>
              <w:rPr>
                <w:rFonts w:ascii="宋体" w:hAnsi="宋体" w:eastAsia="宋体"/>
                <w:sz w:val="18"/>
              </w:rPr>
              <w:t>B/S 架构，MVC 设计模式（MTV）</w:t>
            </w:r>
          </w:p>
        </w:tc>
      </w:tr>
      <w:tr w14:paraId="19866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D05AB21">
            <w:pPr>
              <w:spacing w:after="0"/>
              <w:jc w:val="center"/>
            </w:pPr>
            <w:r>
              <w:rPr>
                <w:rFonts w:ascii="宋体" w:hAnsi="宋体" w:eastAsia="宋体"/>
                <w:sz w:val="18"/>
              </w:rPr>
              <w:t>开发工具</w:t>
            </w:r>
          </w:p>
        </w:tc>
        <w:tc>
          <w:tcPr>
            <w:tcW w:w="6803" w:type="dxa"/>
          </w:tcPr>
          <w:p w14:paraId="35B55218">
            <w:pPr>
              <w:spacing w:after="0"/>
              <w:jc w:val="center"/>
            </w:pPr>
            <w:r>
              <w:rPr>
                <w:rFonts w:ascii="宋体" w:hAnsi="宋体" w:eastAsia="宋体"/>
                <w:sz w:val="18"/>
              </w:rPr>
              <w:t>VS Code</w:t>
            </w:r>
          </w:p>
        </w:tc>
      </w:tr>
      <w:tr w14:paraId="7855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0FF194E">
            <w:pPr>
              <w:spacing w:after="0"/>
              <w:jc w:val="center"/>
            </w:pPr>
            <w:r>
              <w:rPr>
                <w:rFonts w:ascii="宋体" w:hAnsi="宋体" w:eastAsia="宋体"/>
                <w:sz w:val="18"/>
              </w:rPr>
              <w:t>被测模块</w:t>
            </w:r>
          </w:p>
        </w:tc>
        <w:tc>
          <w:tcPr>
            <w:tcW w:w="6803" w:type="dxa"/>
          </w:tcPr>
          <w:p w14:paraId="4780401D">
            <w:pPr>
              <w:spacing w:after="0"/>
              <w:jc w:val="center"/>
            </w:pPr>
            <w:r>
              <w:rPr>
                <w:rFonts w:ascii="宋体" w:hAnsi="宋体" w:eastAsia="宋体"/>
                <w:sz w:val="18"/>
              </w:rPr>
              <w:t>用户认证模块（users）、道具管理模块（items）</w:t>
            </w:r>
          </w:p>
        </w:tc>
      </w:tr>
      <w:tr w14:paraId="4CD4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CCEBB04">
            <w:pPr>
              <w:spacing w:after="0"/>
              <w:jc w:val="center"/>
            </w:pPr>
            <w:r>
              <w:rPr>
                <w:rFonts w:ascii="宋体" w:hAnsi="宋体" w:eastAsia="宋体"/>
                <w:sz w:val="18"/>
              </w:rPr>
              <w:t>服务器地址</w:t>
            </w:r>
          </w:p>
        </w:tc>
        <w:tc>
          <w:tcPr>
            <w:tcW w:w="6803" w:type="dxa"/>
          </w:tcPr>
          <w:p w14:paraId="5F0FBABA">
            <w:pPr>
              <w:spacing w:after="0"/>
              <w:jc w:val="center"/>
            </w:pPr>
            <w:r>
              <w:rPr>
                <w:rFonts w:ascii="宋体" w:hAnsi="宋体" w:eastAsia="宋体"/>
                <w:sz w:val="18"/>
              </w:rPr>
              <w:t>http://127.0.0.1:8000</w:t>
            </w:r>
          </w:p>
        </w:tc>
      </w:tr>
    </w:tbl>
    <w:p w14:paraId="57E9ED37"/>
    <w:p w14:paraId="77029C20">
      <w:pPr>
        <w:pStyle w:val="4"/>
      </w:pPr>
      <w:r>
        <w:rPr>
          <w:rFonts w:ascii="黑体" w:hAnsi="黑体" w:eastAsia="黑体"/>
        </w:rPr>
        <w:t>1.3 术语及主要名称介绍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1625A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4472C4"/>
          </w:tcPr>
          <w:p w14:paraId="0E9351CF">
            <w:pPr>
              <w:spacing w:after="0"/>
              <w:jc w:val="center"/>
            </w:pPr>
            <w:r>
              <w:rPr>
                <w:rFonts w:ascii="宋体" w:hAnsi="宋体" w:eastAsia="宋体"/>
                <w:b/>
                <w:color w:val="FFFFFF"/>
                <w:sz w:val="20"/>
              </w:rPr>
              <w:t>术语</w:t>
            </w:r>
          </w:p>
        </w:tc>
        <w:tc>
          <w:tcPr>
            <w:tcW w:w="6236" w:type="dxa"/>
            <w:shd w:val="clear" w:color="auto" w:fill="4472C4"/>
          </w:tcPr>
          <w:p w14:paraId="29FE0959">
            <w:pPr>
              <w:spacing w:after="0"/>
              <w:jc w:val="center"/>
            </w:pPr>
            <w:r>
              <w:rPr>
                <w:rFonts w:ascii="宋体" w:hAnsi="宋体" w:eastAsia="宋体"/>
                <w:b/>
                <w:color w:val="FFFFFF"/>
                <w:sz w:val="20"/>
              </w:rPr>
              <w:t>定义</w:t>
            </w:r>
          </w:p>
        </w:tc>
      </w:tr>
      <w:tr w14:paraId="3BF8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6E5E7C4">
            <w:pPr>
              <w:spacing w:after="0"/>
              <w:jc w:val="center"/>
            </w:pPr>
            <w:r>
              <w:rPr>
                <w:rFonts w:ascii="宋体" w:hAnsi="宋体" w:eastAsia="宋体"/>
                <w:sz w:val="18"/>
              </w:rPr>
              <w:t>道具</w:t>
            </w:r>
          </w:p>
        </w:tc>
        <w:tc>
          <w:tcPr>
            <w:tcW w:w="6236" w:type="dxa"/>
          </w:tcPr>
          <w:p w14:paraId="5FC5C35C">
            <w:pPr>
              <w:spacing w:after="0"/>
              <w:jc w:val="center"/>
            </w:pPr>
            <w:r>
              <w:rPr>
                <w:rFonts w:ascii="宋体" w:hAnsi="宋体" w:eastAsia="宋体"/>
                <w:sz w:val="18"/>
              </w:rPr>
              <w:t>游戏中可交易的虚拟物品，如装备、消耗品等</w:t>
            </w:r>
          </w:p>
        </w:tc>
      </w:tr>
      <w:tr w14:paraId="14F2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FA57829">
            <w:pPr>
              <w:spacing w:after="0"/>
              <w:jc w:val="center"/>
            </w:pPr>
            <w:r>
              <w:rPr>
                <w:rFonts w:ascii="宋体" w:hAnsi="宋体" w:eastAsia="宋体"/>
                <w:sz w:val="18"/>
              </w:rPr>
              <w:t>买家</w:t>
            </w:r>
          </w:p>
        </w:tc>
        <w:tc>
          <w:tcPr>
            <w:tcW w:w="6236" w:type="dxa"/>
          </w:tcPr>
          <w:p w14:paraId="57A2BF41">
            <w:pPr>
              <w:spacing w:after="0"/>
              <w:jc w:val="center"/>
            </w:pPr>
            <w:r>
              <w:rPr>
                <w:rFonts w:ascii="宋体" w:hAnsi="宋体" w:eastAsia="宋体"/>
                <w:sz w:val="18"/>
              </w:rPr>
              <w:t>在平台上购买游戏道具的用户</w:t>
            </w:r>
          </w:p>
        </w:tc>
      </w:tr>
      <w:tr w14:paraId="6F914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2A64F48">
            <w:pPr>
              <w:spacing w:after="0"/>
              <w:jc w:val="center"/>
            </w:pPr>
            <w:r>
              <w:rPr>
                <w:rFonts w:ascii="宋体" w:hAnsi="宋体" w:eastAsia="宋体"/>
                <w:sz w:val="18"/>
              </w:rPr>
              <w:t>卖家</w:t>
            </w:r>
          </w:p>
        </w:tc>
        <w:tc>
          <w:tcPr>
            <w:tcW w:w="6236" w:type="dxa"/>
          </w:tcPr>
          <w:p w14:paraId="49FB091C">
            <w:pPr>
              <w:spacing w:after="0"/>
              <w:jc w:val="center"/>
            </w:pPr>
            <w:r>
              <w:rPr>
                <w:rFonts w:ascii="宋体" w:hAnsi="宋体" w:eastAsia="宋体"/>
                <w:sz w:val="18"/>
              </w:rPr>
              <w:t>在平台上出售游戏道具的用户</w:t>
            </w:r>
          </w:p>
        </w:tc>
      </w:tr>
      <w:tr w14:paraId="2EBD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4D8DCA7">
            <w:pPr>
              <w:spacing w:after="0"/>
              <w:jc w:val="center"/>
            </w:pPr>
            <w:r>
              <w:rPr>
                <w:rFonts w:ascii="宋体" w:hAnsi="宋体" w:eastAsia="宋体"/>
                <w:sz w:val="18"/>
              </w:rPr>
              <w:t>订单</w:t>
            </w:r>
          </w:p>
        </w:tc>
        <w:tc>
          <w:tcPr>
            <w:tcW w:w="6236" w:type="dxa"/>
          </w:tcPr>
          <w:p w14:paraId="6773D803">
            <w:pPr>
              <w:spacing w:after="0"/>
              <w:jc w:val="center"/>
            </w:pPr>
            <w:r>
              <w:rPr>
                <w:rFonts w:ascii="宋体" w:hAnsi="宋体" w:eastAsia="宋体"/>
                <w:sz w:val="18"/>
              </w:rPr>
              <w:t>记录一次交易的信息集合，包含道具、价格、买卖双方、状态等</w:t>
            </w:r>
          </w:p>
        </w:tc>
      </w:tr>
      <w:tr w14:paraId="52ACC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2ABDEDC">
            <w:pPr>
              <w:spacing w:after="0"/>
              <w:jc w:val="center"/>
            </w:pPr>
            <w:r>
              <w:rPr>
                <w:rFonts w:ascii="宋体" w:hAnsi="宋体" w:eastAsia="宋体"/>
                <w:sz w:val="18"/>
              </w:rPr>
              <w:t>收藏</w:t>
            </w:r>
          </w:p>
        </w:tc>
        <w:tc>
          <w:tcPr>
            <w:tcW w:w="6236" w:type="dxa"/>
          </w:tcPr>
          <w:p w14:paraId="17F5A449">
            <w:pPr>
              <w:spacing w:after="0"/>
              <w:jc w:val="center"/>
            </w:pPr>
            <w:r>
              <w:rPr>
                <w:rFonts w:ascii="宋体" w:hAnsi="宋体" w:eastAsia="宋体"/>
                <w:sz w:val="18"/>
              </w:rPr>
              <w:t>用户对感兴趣的道具进行标记，方便后续查看</w:t>
            </w:r>
          </w:p>
        </w:tc>
      </w:tr>
      <w:tr w14:paraId="2BED5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EF38057">
            <w:pPr>
              <w:spacing w:after="0"/>
              <w:jc w:val="center"/>
            </w:pPr>
            <w:r>
              <w:rPr>
                <w:rFonts w:ascii="宋体" w:hAnsi="宋体" w:eastAsia="宋体"/>
                <w:sz w:val="18"/>
              </w:rPr>
              <w:t>软删除</w:t>
            </w:r>
          </w:p>
        </w:tc>
        <w:tc>
          <w:tcPr>
            <w:tcW w:w="6236" w:type="dxa"/>
          </w:tcPr>
          <w:p w14:paraId="150C24BA">
            <w:pPr>
              <w:spacing w:after="0"/>
              <w:jc w:val="center"/>
            </w:pPr>
            <w:r>
              <w:rPr>
                <w:rFonts w:ascii="宋体" w:hAnsi="宋体" w:eastAsia="宋体"/>
                <w:sz w:val="18"/>
              </w:rPr>
              <w:t>将道具状态改为"已下架"而非从数据库物理删除</w:t>
            </w:r>
          </w:p>
        </w:tc>
      </w:tr>
    </w:tbl>
    <w:p w14:paraId="777E95A2"/>
    <w:p w14:paraId="4082AA36">
      <w:r>
        <w:br w:type="page"/>
      </w:r>
    </w:p>
    <w:p w14:paraId="22EEF167">
      <w:pPr>
        <w:pStyle w:val="3"/>
      </w:pPr>
      <w:r>
        <w:rPr>
          <w:rFonts w:ascii="黑体" w:hAnsi="黑体" w:eastAsia="黑体"/>
        </w:rPr>
        <w:t>二、测试需求说明</w:t>
      </w:r>
    </w:p>
    <w:p w14:paraId="18AB2A3C">
      <w:pPr>
        <w:pStyle w:val="4"/>
      </w:pPr>
      <w:r>
        <w:rPr>
          <w:rFonts w:ascii="黑体" w:hAnsi="黑体" w:eastAsia="黑体"/>
        </w:rPr>
        <w:t>2.1 编写目的</w:t>
      </w:r>
    </w:p>
    <w:p w14:paraId="6BA6C8A3">
      <w:r>
        <w:rPr>
          <w:rFonts w:ascii="宋体" w:hAnsi="宋体" w:eastAsia="宋体"/>
          <w:b w:val="0"/>
          <w:sz w:val="24"/>
        </w:rPr>
        <w:t>本文档的目的是对游戏道具交易平台的用户认证模块和道具管理模块进行系统功能测试。通过黑盒测试方法，验证各功能点是否满足需求规格说明书中定义的功能要求，发现并记录存在的缺陷，为后续系统改进提供依据。</w:t>
      </w:r>
    </w:p>
    <w:p w14:paraId="4E0A7791">
      <w:pPr>
        <w:pStyle w:val="4"/>
      </w:pPr>
      <w:r>
        <w:rPr>
          <w:rFonts w:ascii="黑体" w:hAnsi="黑体" w:eastAsia="黑体"/>
        </w:rPr>
        <w:t>2.2 系统功能需求</w:t>
      </w:r>
    </w:p>
    <w:p w14:paraId="4D15577E">
      <w:r>
        <w:rPr>
          <w:rFonts w:ascii="宋体" w:hAnsi="宋体" w:eastAsia="宋体"/>
          <w:b w:val="0"/>
          <w:sz w:val="24"/>
        </w:rPr>
        <w:t>本次测试覆盖的功能需求包括：</w:t>
      </w:r>
    </w:p>
    <w:p w14:paraId="156C2D3E">
      <w:r>
        <w:rPr>
          <w:rFonts w:ascii="宋体" w:hAnsi="宋体" w:eastAsia="宋体"/>
          <w:b w:val="0"/>
          <w:sz w:val="24"/>
        </w:rPr>
        <w:t>用户认证模块：用户注册、用户登录、用户登出、查看个人资料、编辑个人资料、表单验证。</w:t>
      </w:r>
    </w:p>
    <w:p w14:paraId="52959060">
      <w:r>
        <w:rPr>
          <w:rFonts w:ascii="宋体" w:hAnsi="宋体" w:eastAsia="宋体"/>
          <w:b w:val="0"/>
          <w:sz w:val="24"/>
        </w:rPr>
        <w:t>道具管理模块：道具列表浏览、关键词搜索、多条件筛选排序、道具详情查看、道具发布、道具编辑、道具下架、收藏切换、收藏列表、我的道具列表、表单验证。</w:t>
      </w:r>
    </w:p>
    <w:p w14:paraId="35E6C41B">
      <w:pPr>
        <w:pStyle w:val="4"/>
      </w:pPr>
      <w:r>
        <w:rPr>
          <w:rFonts w:ascii="黑体" w:hAnsi="黑体" w:eastAsia="黑体"/>
        </w:rPr>
        <w:t>2.3 环境需求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76B38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4472C4"/>
          </w:tcPr>
          <w:p w14:paraId="0F296EDA">
            <w:pPr>
              <w:spacing w:after="0"/>
              <w:jc w:val="center"/>
            </w:pPr>
            <w:r>
              <w:rPr>
                <w:rFonts w:ascii="宋体" w:hAnsi="宋体" w:eastAsia="宋体"/>
                <w:b/>
                <w:color w:val="FFFFFF"/>
                <w:sz w:val="20"/>
              </w:rPr>
              <w:t>环境类型</w:t>
            </w:r>
          </w:p>
        </w:tc>
        <w:tc>
          <w:tcPr>
            <w:tcW w:w="6236" w:type="dxa"/>
            <w:shd w:val="clear" w:color="auto" w:fill="4472C4"/>
          </w:tcPr>
          <w:p w14:paraId="2999F97E">
            <w:pPr>
              <w:spacing w:after="0"/>
              <w:jc w:val="center"/>
            </w:pPr>
            <w:r>
              <w:rPr>
                <w:rFonts w:ascii="宋体" w:hAnsi="宋体" w:eastAsia="宋体"/>
                <w:b/>
                <w:color w:val="FFFFFF"/>
                <w:sz w:val="20"/>
              </w:rPr>
              <w:t>配置说明</w:t>
            </w:r>
          </w:p>
        </w:tc>
      </w:tr>
      <w:tr w14:paraId="6C4A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8E7C4D9">
            <w:pPr>
              <w:spacing w:after="0"/>
              <w:jc w:val="center"/>
            </w:pPr>
            <w:r>
              <w:rPr>
                <w:rFonts w:ascii="宋体" w:hAnsi="宋体" w:eastAsia="宋体"/>
                <w:sz w:val="18"/>
              </w:rPr>
              <w:t>网络环境</w:t>
            </w:r>
          </w:p>
        </w:tc>
        <w:tc>
          <w:tcPr>
            <w:tcW w:w="6236" w:type="dxa"/>
          </w:tcPr>
          <w:p w14:paraId="4B02FF29">
            <w:pPr>
              <w:spacing w:after="0"/>
              <w:jc w:val="center"/>
            </w:pPr>
            <w:r>
              <w:rPr>
                <w:rFonts w:ascii="宋体" w:hAnsi="宋体" w:eastAsia="宋体"/>
                <w:sz w:val="18"/>
              </w:rPr>
              <w:t>本地回环 (127.0.0.1)</w:t>
            </w:r>
          </w:p>
        </w:tc>
      </w:tr>
      <w:tr w14:paraId="50F4F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DF5A7CB">
            <w:pPr>
              <w:spacing w:after="0"/>
              <w:jc w:val="center"/>
            </w:pPr>
            <w:r>
              <w:rPr>
                <w:rFonts w:ascii="宋体" w:hAnsi="宋体" w:eastAsia="宋体"/>
                <w:sz w:val="18"/>
              </w:rPr>
              <w:t>操作系统</w:t>
            </w:r>
          </w:p>
        </w:tc>
        <w:tc>
          <w:tcPr>
            <w:tcW w:w="6236" w:type="dxa"/>
          </w:tcPr>
          <w:p w14:paraId="2119F3B8">
            <w:pPr>
              <w:spacing w:after="0"/>
              <w:jc w:val="center"/>
            </w:pPr>
            <w:r>
              <w:rPr>
                <w:rFonts w:ascii="宋体" w:hAnsi="宋体" w:eastAsia="宋体"/>
                <w:sz w:val="18"/>
              </w:rPr>
              <w:t>Windows 11</w:t>
            </w:r>
          </w:p>
        </w:tc>
      </w:tr>
      <w:tr w14:paraId="7C9C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13CE96B">
            <w:pPr>
              <w:spacing w:after="0"/>
              <w:jc w:val="center"/>
            </w:pPr>
            <w:r>
              <w:rPr>
                <w:rFonts w:ascii="宋体" w:hAnsi="宋体" w:eastAsia="宋体"/>
                <w:sz w:val="18"/>
              </w:rPr>
              <w:t>Python版本</w:t>
            </w:r>
          </w:p>
        </w:tc>
        <w:tc>
          <w:tcPr>
            <w:tcW w:w="6236" w:type="dxa"/>
          </w:tcPr>
          <w:p w14:paraId="22CC7B12">
            <w:pPr>
              <w:spacing w:after="0"/>
              <w:jc w:val="center"/>
            </w:pPr>
            <w:r>
              <w:rPr>
                <w:rFonts w:ascii="宋体" w:hAnsi="宋体" w:eastAsia="宋体"/>
                <w:sz w:val="18"/>
              </w:rPr>
              <w:t>Python 3.10</w:t>
            </w:r>
          </w:p>
        </w:tc>
      </w:tr>
      <w:tr w14:paraId="305D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AECAC61">
            <w:pPr>
              <w:spacing w:after="0"/>
              <w:jc w:val="center"/>
            </w:pPr>
            <w:r>
              <w:rPr>
                <w:rFonts w:ascii="宋体" w:hAnsi="宋体" w:eastAsia="宋体"/>
                <w:sz w:val="18"/>
              </w:rPr>
              <w:t>Web框架</w:t>
            </w:r>
          </w:p>
        </w:tc>
        <w:tc>
          <w:tcPr>
            <w:tcW w:w="6236" w:type="dxa"/>
          </w:tcPr>
          <w:p w14:paraId="6838885A">
            <w:pPr>
              <w:spacing w:after="0"/>
              <w:jc w:val="center"/>
            </w:pPr>
            <w:r>
              <w:rPr>
                <w:rFonts w:ascii="宋体" w:hAnsi="宋体" w:eastAsia="宋体"/>
                <w:sz w:val="18"/>
              </w:rPr>
              <w:t>Django 4.2</w:t>
            </w:r>
          </w:p>
        </w:tc>
      </w:tr>
      <w:tr w14:paraId="09638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2527931">
            <w:pPr>
              <w:spacing w:after="0"/>
              <w:jc w:val="center"/>
            </w:pPr>
            <w:r>
              <w:rPr>
                <w:rFonts w:ascii="宋体" w:hAnsi="宋体" w:eastAsia="宋体"/>
                <w:sz w:val="18"/>
              </w:rPr>
              <w:t>数据库</w:t>
            </w:r>
          </w:p>
        </w:tc>
        <w:tc>
          <w:tcPr>
            <w:tcW w:w="6236" w:type="dxa"/>
          </w:tcPr>
          <w:p w14:paraId="33AC46AD">
            <w:pPr>
              <w:spacing w:after="0"/>
              <w:jc w:val="center"/>
            </w:pPr>
            <w:r>
              <w:rPr>
                <w:rFonts w:ascii="宋体" w:hAnsi="宋体" w:eastAsia="宋体"/>
                <w:sz w:val="18"/>
              </w:rPr>
              <w:t>SQLite (测试用内存数据库)</w:t>
            </w:r>
          </w:p>
        </w:tc>
      </w:tr>
      <w:tr w14:paraId="32C83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BECF663">
            <w:pPr>
              <w:spacing w:after="0"/>
              <w:jc w:val="center"/>
            </w:pPr>
            <w:r>
              <w:rPr>
                <w:rFonts w:ascii="宋体" w:hAnsi="宋体" w:eastAsia="宋体"/>
                <w:sz w:val="18"/>
              </w:rPr>
              <w:t>浏览器</w:t>
            </w:r>
          </w:p>
        </w:tc>
        <w:tc>
          <w:tcPr>
            <w:tcW w:w="6236" w:type="dxa"/>
          </w:tcPr>
          <w:p w14:paraId="3B300AE1">
            <w:pPr>
              <w:spacing w:after="0"/>
              <w:jc w:val="center"/>
            </w:pPr>
            <w:r>
              <w:rPr>
                <w:rFonts w:ascii="宋体" w:hAnsi="宋体" w:eastAsia="宋体"/>
                <w:sz w:val="18"/>
              </w:rPr>
              <w:t>Chrome (含Headless模式)</w:t>
            </w:r>
          </w:p>
        </w:tc>
      </w:tr>
      <w:tr w14:paraId="2A72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AC10BFE">
            <w:pPr>
              <w:spacing w:after="0"/>
              <w:jc w:val="center"/>
            </w:pPr>
            <w:r>
              <w:rPr>
                <w:rFonts w:ascii="宋体" w:hAnsi="宋体" w:eastAsia="宋体"/>
                <w:sz w:val="18"/>
              </w:rPr>
              <w:t>测试框架</w:t>
            </w:r>
          </w:p>
        </w:tc>
        <w:tc>
          <w:tcPr>
            <w:tcW w:w="6236" w:type="dxa"/>
          </w:tcPr>
          <w:p w14:paraId="30F2AC2B">
            <w:pPr>
              <w:spacing w:after="0"/>
              <w:jc w:val="center"/>
            </w:pPr>
            <w:r>
              <w:rPr>
                <w:rFonts w:ascii="宋体" w:hAnsi="宋体" w:eastAsia="宋体"/>
                <w:sz w:val="18"/>
              </w:rPr>
              <w:t>Django TestCase + Selenium WebDriver 4.44 + unittest</w:t>
            </w:r>
          </w:p>
        </w:tc>
      </w:tr>
    </w:tbl>
    <w:p w14:paraId="687CEDBA"/>
    <w:p w14:paraId="1833BCDA">
      <w:r>
        <w:br w:type="page"/>
      </w:r>
    </w:p>
    <w:p w14:paraId="42B80F7E">
      <w:pPr>
        <w:pStyle w:val="3"/>
      </w:pPr>
      <w:r>
        <w:rPr>
          <w:rFonts w:ascii="黑体" w:hAnsi="黑体" w:eastAsia="黑体"/>
        </w:rPr>
        <w:t>三、功能点清单</w:t>
      </w:r>
    </w:p>
    <w:p w14:paraId="1EF30C12">
      <w:pPr>
        <w:pStyle w:val="4"/>
      </w:pPr>
      <w:r>
        <w:rPr>
          <w:rFonts w:ascii="黑体" w:hAnsi="黑体" w:eastAsia="黑体"/>
        </w:rPr>
        <w:t>3.1 用户认证模块功能点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3969"/>
        <w:gridCol w:w="1134"/>
      </w:tblGrid>
      <w:tr w14:paraId="5A7C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472C4"/>
          </w:tcPr>
          <w:p w14:paraId="63774112">
            <w:pPr>
              <w:spacing w:after="0"/>
              <w:jc w:val="center"/>
            </w:pPr>
            <w:r>
              <w:rPr>
                <w:rFonts w:ascii="宋体" w:hAnsi="宋体" w:eastAsia="宋体"/>
                <w:b/>
                <w:color w:val="FFFFFF"/>
                <w:sz w:val="20"/>
              </w:rPr>
              <w:t>编号</w:t>
            </w:r>
          </w:p>
        </w:tc>
        <w:tc>
          <w:tcPr>
            <w:tcW w:w="1701" w:type="dxa"/>
            <w:shd w:val="clear" w:color="auto" w:fill="4472C4"/>
          </w:tcPr>
          <w:p w14:paraId="3E5388FE">
            <w:pPr>
              <w:spacing w:after="0"/>
              <w:jc w:val="center"/>
            </w:pPr>
            <w:r>
              <w:rPr>
                <w:rFonts w:ascii="宋体" w:hAnsi="宋体" w:eastAsia="宋体"/>
                <w:b/>
                <w:color w:val="FFFFFF"/>
                <w:sz w:val="20"/>
              </w:rPr>
              <w:t>功能点</w:t>
            </w:r>
          </w:p>
        </w:tc>
        <w:tc>
          <w:tcPr>
            <w:tcW w:w="3969" w:type="dxa"/>
            <w:shd w:val="clear" w:color="auto" w:fill="4472C4"/>
          </w:tcPr>
          <w:p w14:paraId="2F376FB5">
            <w:pPr>
              <w:spacing w:after="0"/>
              <w:jc w:val="center"/>
            </w:pPr>
            <w:r>
              <w:rPr>
                <w:rFonts w:ascii="宋体" w:hAnsi="宋体" w:eastAsia="宋体"/>
                <w:b/>
                <w:color w:val="FFFFFF"/>
                <w:sz w:val="20"/>
              </w:rPr>
              <w:t>功能描述</w:t>
            </w:r>
          </w:p>
        </w:tc>
        <w:tc>
          <w:tcPr>
            <w:tcW w:w="1134" w:type="dxa"/>
            <w:shd w:val="clear" w:color="auto" w:fill="4472C4"/>
          </w:tcPr>
          <w:p w14:paraId="23ABD68C">
            <w:pPr>
              <w:spacing w:after="0"/>
              <w:jc w:val="center"/>
            </w:pPr>
            <w:r>
              <w:rPr>
                <w:rFonts w:ascii="宋体" w:hAnsi="宋体" w:eastAsia="宋体"/>
                <w:b/>
                <w:color w:val="FFFFFF"/>
                <w:sz w:val="20"/>
              </w:rPr>
              <w:t>优先级</w:t>
            </w:r>
          </w:p>
        </w:tc>
      </w:tr>
      <w:tr w14:paraId="7418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7ED02CA">
            <w:pPr>
              <w:spacing w:after="0"/>
              <w:jc w:val="center"/>
            </w:pPr>
            <w:r>
              <w:rPr>
                <w:rFonts w:ascii="宋体" w:hAnsi="宋体" w:eastAsia="宋体"/>
                <w:sz w:val="18"/>
              </w:rPr>
              <w:t>U-01</w:t>
            </w:r>
          </w:p>
        </w:tc>
        <w:tc>
          <w:tcPr>
            <w:tcW w:w="1701" w:type="dxa"/>
          </w:tcPr>
          <w:p w14:paraId="28FAE171">
            <w:pPr>
              <w:spacing w:after="0"/>
              <w:jc w:val="center"/>
            </w:pPr>
            <w:r>
              <w:rPr>
                <w:rFonts w:ascii="宋体" w:hAnsi="宋体" w:eastAsia="宋体"/>
                <w:sz w:val="18"/>
              </w:rPr>
              <w:t>用户注册</w:t>
            </w:r>
          </w:p>
        </w:tc>
        <w:tc>
          <w:tcPr>
            <w:tcW w:w="3969" w:type="dxa"/>
          </w:tcPr>
          <w:p w14:paraId="3B53688E">
            <w:pPr>
              <w:spacing w:after="0"/>
              <w:jc w:val="center"/>
            </w:pPr>
            <w:r>
              <w:rPr>
                <w:rFonts w:ascii="宋体" w:hAnsi="宋体" w:eastAsia="宋体"/>
                <w:sz w:val="18"/>
              </w:rPr>
              <w:t>新用户填写用户名、邮箱、密码完成注册，自动登录</w:t>
            </w:r>
          </w:p>
        </w:tc>
        <w:tc>
          <w:tcPr>
            <w:tcW w:w="1134" w:type="dxa"/>
          </w:tcPr>
          <w:p w14:paraId="534F30A7">
            <w:pPr>
              <w:spacing w:after="0"/>
              <w:jc w:val="left"/>
            </w:pPr>
            <w:r>
              <w:rPr>
                <w:rFonts w:ascii="宋体" w:hAnsi="宋体" w:eastAsia="宋体"/>
                <w:sz w:val="18"/>
              </w:rPr>
              <w:t>高</w:t>
            </w:r>
          </w:p>
        </w:tc>
      </w:tr>
      <w:tr w14:paraId="3988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D6BC927">
            <w:pPr>
              <w:spacing w:after="0"/>
              <w:jc w:val="center"/>
            </w:pPr>
            <w:r>
              <w:rPr>
                <w:rFonts w:ascii="宋体" w:hAnsi="宋体" w:eastAsia="宋体"/>
                <w:sz w:val="18"/>
              </w:rPr>
              <w:t>U-02</w:t>
            </w:r>
          </w:p>
        </w:tc>
        <w:tc>
          <w:tcPr>
            <w:tcW w:w="1701" w:type="dxa"/>
          </w:tcPr>
          <w:p w14:paraId="18E599C1">
            <w:pPr>
              <w:spacing w:after="0"/>
              <w:jc w:val="center"/>
            </w:pPr>
            <w:r>
              <w:rPr>
                <w:rFonts w:ascii="宋体" w:hAnsi="宋体" w:eastAsia="宋体"/>
                <w:sz w:val="18"/>
              </w:rPr>
              <w:t>用户登录</w:t>
            </w:r>
          </w:p>
        </w:tc>
        <w:tc>
          <w:tcPr>
            <w:tcW w:w="3969" w:type="dxa"/>
          </w:tcPr>
          <w:p w14:paraId="5BF498F0">
            <w:pPr>
              <w:spacing w:after="0"/>
              <w:jc w:val="center"/>
            </w:pPr>
            <w:r>
              <w:rPr>
                <w:rFonts w:ascii="宋体" w:hAnsi="宋体" w:eastAsia="宋体"/>
                <w:sz w:val="18"/>
              </w:rPr>
              <w:t>已注册用户通过用户名和密码登录系统</w:t>
            </w:r>
          </w:p>
        </w:tc>
        <w:tc>
          <w:tcPr>
            <w:tcW w:w="1134" w:type="dxa"/>
          </w:tcPr>
          <w:p w14:paraId="6F9F32DA">
            <w:pPr>
              <w:spacing w:after="0"/>
              <w:jc w:val="left"/>
            </w:pPr>
            <w:r>
              <w:rPr>
                <w:rFonts w:ascii="宋体" w:hAnsi="宋体" w:eastAsia="宋体"/>
                <w:sz w:val="18"/>
              </w:rPr>
              <w:t>高</w:t>
            </w:r>
          </w:p>
        </w:tc>
      </w:tr>
      <w:tr w14:paraId="31453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F0ECCFE">
            <w:pPr>
              <w:spacing w:after="0"/>
              <w:jc w:val="center"/>
            </w:pPr>
            <w:r>
              <w:rPr>
                <w:rFonts w:ascii="宋体" w:hAnsi="宋体" w:eastAsia="宋体"/>
                <w:sz w:val="18"/>
              </w:rPr>
              <w:t>U-03</w:t>
            </w:r>
          </w:p>
        </w:tc>
        <w:tc>
          <w:tcPr>
            <w:tcW w:w="1701" w:type="dxa"/>
          </w:tcPr>
          <w:p w14:paraId="1ACB10FC">
            <w:pPr>
              <w:spacing w:after="0"/>
              <w:jc w:val="center"/>
            </w:pPr>
            <w:r>
              <w:rPr>
                <w:rFonts w:ascii="宋体" w:hAnsi="宋体" w:eastAsia="宋体"/>
                <w:sz w:val="18"/>
              </w:rPr>
              <w:t>用户登出</w:t>
            </w:r>
          </w:p>
        </w:tc>
        <w:tc>
          <w:tcPr>
            <w:tcW w:w="3969" w:type="dxa"/>
          </w:tcPr>
          <w:p w14:paraId="54BBB898">
            <w:pPr>
              <w:spacing w:after="0"/>
              <w:jc w:val="center"/>
            </w:pPr>
            <w:r>
              <w:rPr>
                <w:rFonts w:ascii="宋体" w:hAnsi="宋体" w:eastAsia="宋体"/>
                <w:sz w:val="18"/>
              </w:rPr>
              <w:t>已登录用户退出登录，清除会话</w:t>
            </w:r>
          </w:p>
        </w:tc>
        <w:tc>
          <w:tcPr>
            <w:tcW w:w="1134" w:type="dxa"/>
          </w:tcPr>
          <w:p w14:paraId="18A3E1C4">
            <w:pPr>
              <w:spacing w:after="0"/>
              <w:jc w:val="left"/>
            </w:pPr>
            <w:r>
              <w:rPr>
                <w:rFonts w:ascii="宋体" w:hAnsi="宋体" w:eastAsia="宋体"/>
                <w:sz w:val="18"/>
              </w:rPr>
              <w:t>中</w:t>
            </w:r>
          </w:p>
        </w:tc>
      </w:tr>
      <w:tr w14:paraId="2116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54E44B4">
            <w:pPr>
              <w:spacing w:after="0"/>
              <w:jc w:val="center"/>
            </w:pPr>
            <w:r>
              <w:rPr>
                <w:rFonts w:ascii="宋体" w:hAnsi="宋体" w:eastAsia="宋体"/>
                <w:sz w:val="18"/>
              </w:rPr>
              <w:t>U-04</w:t>
            </w:r>
          </w:p>
        </w:tc>
        <w:tc>
          <w:tcPr>
            <w:tcW w:w="1701" w:type="dxa"/>
          </w:tcPr>
          <w:p w14:paraId="4549167F">
            <w:pPr>
              <w:spacing w:after="0"/>
              <w:jc w:val="center"/>
            </w:pPr>
            <w:r>
              <w:rPr>
                <w:rFonts w:ascii="宋体" w:hAnsi="宋体" w:eastAsia="宋体"/>
                <w:sz w:val="18"/>
              </w:rPr>
              <w:t>查看个人资料</w:t>
            </w:r>
          </w:p>
        </w:tc>
        <w:tc>
          <w:tcPr>
            <w:tcW w:w="3969" w:type="dxa"/>
          </w:tcPr>
          <w:p w14:paraId="79CCF6EF">
            <w:pPr>
              <w:spacing w:after="0"/>
              <w:jc w:val="center"/>
            </w:pPr>
            <w:r>
              <w:rPr>
                <w:rFonts w:ascii="宋体" w:hAnsi="宋体" w:eastAsia="宋体"/>
                <w:sz w:val="18"/>
              </w:rPr>
              <w:t>已登录用户查看个人信息（用户名、邮箱、手机、简介、余额）</w:t>
            </w:r>
          </w:p>
        </w:tc>
        <w:tc>
          <w:tcPr>
            <w:tcW w:w="1134" w:type="dxa"/>
          </w:tcPr>
          <w:p w14:paraId="69A2AEAE">
            <w:pPr>
              <w:spacing w:after="0"/>
              <w:jc w:val="left"/>
            </w:pPr>
            <w:r>
              <w:rPr>
                <w:rFonts w:ascii="宋体" w:hAnsi="宋体" w:eastAsia="宋体"/>
                <w:sz w:val="18"/>
              </w:rPr>
              <w:t>中</w:t>
            </w:r>
          </w:p>
        </w:tc>
      </w:tr>
      <w:tr w14:paraId="0359F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6E507E5">
            <w:pPr>
              <w:spacing w:after="0"/>
              <w:jc w:val="center"/>
            </w:pPr>
            <w:r>
              <w:rPr>
                <w:rFonts w:ascii="宋体" w:hAnsi="宋体" w:eastAsia="宋体"/>
                <w:sz w:val="18"/>
              </w:rPr>
              <w:t>U-05</w:t>
            </w:r>
          </w:p>
        </w:tc>
        <w:tc>
          <w:tcPr>
            <w:tcW w:w="1701" w:type="dxa"/>
          </w:tcPr>
          <w:p w14:paraId="1567FD84">
            <w:pPr>
              <w:spacing w:after="0"/>
              <w:jc w:val="center"/>
            </w:pPr>
            <w:r>
              <w:rPr>
                <w:rFonts w:ascii="宋体" w:hAnsi="宋体" w:eastAsia="宋体"/>
                <w:sz w:val="18"/>
              </w:rPr>
              <w:t>编辑个人资料</w:t>
            </w:r>
          </w:p>
        </w:tc>
        <w:tc>
          <w:tcPr>
            <w:tcW w:w="3969" w:type="dxa"/>
          </w:tcPr>
          <w:p w14:paraId="5DC72EC6">
            <w:pPr>
              <w:spacing w:after="0"/>
              <w:jc w:val="center"/>
            </w:pPr>
            <w:r>
              <w:rPr>
                <w:rFonts w:ascii="宋体" w:hAnsi="宋体" w:eastAsia="宋体"/>
                <w:sz w:val="18"/>
              </w:rPr>
              <w:t>已登录用户修改邮箱、手机号、个人简介等</w:t>
            </w:r>
          </w:p>
        </w:tc>
        <w:tc>
          <w:tcPr>
            <w:tcW w:w="1134" w:type="dxa"/>
          </w:tcPr>
          <w:p w14:paraId="636709B2">
            <w:pPr>
              <w:spacing w:after="0"/>
              <w:jc w:val="left"/>
            </w:pPr>
            <w:r>
              <w:rPr>
                <w:rFonts w:ascii="宋体" w:hAnsi="宋体" w:eastAsia="宋体"/>
                <w:sz w:val="18"/>
              </w:rPr>
              <w:t>中</w:t>
            </w:r>
          </w:p>
        </w:tc>
      </w:tr>
      <w:tr w14:paraId="59EB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5B9DDEF">
            <w:pPr>
              <w:spacing w:after="0"/>
              <w:jc w:val="center"/>
            </w:pPr>
            <w:r>
              <w:rPr>
                <w:rFonts w:ascii="宋体" w:hAnsi="宋体" w:eastAsia="宋体"/>
                <w:sz w:val="18"/>
              </w:rPr>
              <w:t>U-06</w:t>
            </w:r>
          </w:p>
        </w:tc>
        <w:tc>
          <w:tcPr>
            <w:tcW w:w="1701" w:type="dxa"/>
          </w:tcPr>
          <w:p w14:paraId="322FC751">
            <w:pPr>
              <w:spacing w:after="0"/>
              <w:jc w:val="center"/>
            </w:pPr>
            <w:r>
              <w:rPr>
                <w:rFonts w:ascii="宋体" w:hAnsi="宋体" w:eastAsia="宋体"/>
                <w:sz w:val="18"/>
              </w:rPr>
              <w:t>注册表单验证</w:t>
            </w:r>
          </w:p>
        </w:tc>
        <w:tc>
          <w:tcPr>
            <w:tcW w:w="3969" w:type="dxa"/>
          </w:tcPr>
          <w:p w14:paraId="7280A78A">
            <w:pPr>
              <w:spacing w:after="0"/>
              <w:jc w:val="center"/>
            </w:pPr>
            <w:r>
              <w:rPr>
                <w:rFonts w:ascii="宋体" w:hAnsi="宋体" w:eastAsia="宋体"/>
                <w:sz w:val="18"/>
              </w:rPr>
              <w:t>对用户名唯一性、邮箱格式及唯一性、密码强度、密码一致性进行验证</w:t>
            </w:r>
          </w:p>
        </w:tc>
        <w:tc>
          <w:tcPr>
            <w:tcW w:w="1134" w:type="dxa"/>
          </w:tcPr>
          <w:p w14:paraId="4ED9CD5C">
            <w:pPr>
              <w:spacing w:after="0"/>
              <w:jc w:val="left"/>
            </w:pPr>
            <w:r>
              <w:rPr>
                <w:rFonts w:ascii="宋体" w:hAnsi="宋体" w:eastAsia="宋体"/>
                <w:sz w:val="18"/>
              </w:rPr>
              <w:t>高</w:t>
            </w:r>
          </w:p>
        </w:tc>
      </w:tr>
    </w:tbl>
    <w:p w14:paraId="598A8F4F"/>
    <w:p w14:paraId="05A97AA6">
      <w:pPr>
        <w:pStyle w:val="4"/>
      </w:pPr>
      <w:r>
        <w:rPr>
          <w:rFonts w:ascii="黑体" w:hAnsi="黑体" w:eastAsia="黑体"/>
        </w:rPr>
        <w:t>3.2 道具管理模块功能点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3969"/>
        <w:gridCol w:w="1134"/>
      </w:tblGrid>
      <w:tr w14:paraId="45B3A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472C4"/>
          </w:tcPr>
          <w:p w14:paraId="01564E5B">
            <w:pPr>
              <w:spacing w:after="0"/>
              <w:jc w:val="center"/>
            </w:pPr>
            <w:r>
              <w:rPr>
                <w:rFonts w:ascii="宋体" w:hAnsi="宋体" w:eastAsia="宋体"/>
                <w:b/>
                <w:color w:val="FFFFFF"/>
                <w:sz w:val="20"/>
              </w:rPr>
              <w:t>编号</w:t>
            </w:r>
          </w:p>
        </w:tc>
        <w:tc>
          <w:tcPr>
            <w:tcW w:w="1701" w:type="dxa"/>
            <w:shd w:val="clear" w:color="auto" w:fill="4472C4"/>
          </w:tcPr>
          <w:p w14:paraId="33F44906">
            <w:pPr>
              <w:spacing w:after="0"/>
              <w:jc w:val="center"/>
            </w:pPr>
            <w:r>
              <w:rPr>
                <w:rFonts w:ascii="宋体" w:hAnsi="宋体" w:eastAsia="宋体"/>
                <w:b/>
                <w:color w:val="FFFFFF"/>
                <w:sz w:val="20"/>
              </w:rPr>
              <w:t>功能点</w:t>
            </w:r>
          </w:p>
        </w:tc>
        <w:tc>
          <w:tcPr>
            <w:tcW w:w="3969" w:type="dxa"/>
            <w:shd w:val="clear" w:color="auto" w:fill="4472C4"/>
          </w:tcPr>
          <w:p w14:paraId="1FF86F68">
            <w:pPr>
              <w:spacing w:after="0"/>
              <w:jc w:val="center"/>
            </w:pPr>
            <w:r>
              <w:rPr>
                <w:rFonts w:ascii="宋体" w:hAnsi="宋体" w:eastAsia="宋体"/>
                <w:b/>
                <w:color w:val="FFFFFF"/>
                <w:sz w:val="20"/>
              </w:rPr>
              <w:t>功能描述</w:t>
            </w:r>
          </w:p>
        </w:tc>
        <w:tc>
          <w:tcPr>
            <w:tcW w:w="1134" w:type="dxa"/>
            <w:shd w:val="clear" w:color="auto" w:fill="4472C4"/>
          </w:tcPr>
          <w:p w14:paraId="03C7CC9C">
            <w:pPr>
              <w:spacing w:after="0"/>
              <w:jc w:val="center"/>
            </w:pPr>
            <w:r>
              <w:rPr>
                <w:rFonts w:ascii="宋体" w:hAnsi="宋体" w:eastAsia="宋体"/>
                <w:b/>
                <w:color w:val="FFFFFF"/>
                <w:sz w:val="20"/>
              </w:rPr>
              <w:t>优先级</w:t>
            </w:r>
          </w:p>
        </w:tc>
      </w:tr>
      <w:tr w14:paraId="0B48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766A883">
            <w:pPr>
              <w:spacing w:after="0"/>
              <w:jc w:val="center"/>
            </w:pPr>
            <w:r>
              <w:rPr>
                <w:rFonts w:ascii="宋体" w:hAnsi="宋体" w:eastAsia="宋体"/>
                <w:sz w:val="18"/>
              </w:rPr>
              <w:t>I-01</w:t>
            </w:r>
          </w:p>
        </w:tc>
        <w:tc>
          <w:tcPr>
            <w:tcW w:w="1701" w:type="dxa"/>
          </w:tcPr>
          <w:p w14:paraId="06EB1B0C">
            <w:pPr>
              <w:spacing w:after="0"/>
              <w:jc w:val="center"/>
            </w:pPr>
            <w:r>
              <w:rPr>
                <w:rFonts w:ascii="宋体" w:hAnsi="宋体" w:eastAsia="宋体"/>
                <w:sz w:val="18"/>
              </w:rPr>
              <w:t>道具列表浏览</w:t>
            </w:r>
          </w:p>
        </w:tc>
        <w:tc>
          <w:tcPr>
            <w:tcW w:w="3969" w:type="dxa"/>
          </w:tcPr>
          <w:p w14:paraId="48A7A017">
            <w:pPr>
              <w:spacing w:after="0"/>
              <w:jc w:val="center"/>
            </w:pPr>
            <w:r>
              <w:rPr>
                <w:rFonts w:ascii="宋体" w:hAnsi="宋体" w:eastAsia="宋体"/>
                <w:sz w:val="18"/>
              </w:rPr>
              <w:t>分页展示所有在售道具，每页12条</w:t>
            </w:r>
          </w:p>
        </w:tc>
        <w:tc>
          <w:tcPr>
            <w:tcW w:w="1134" w:type="dxa"/>
          </w:tcPr>
          <w:p w14:paraId="674D6128">
            <w:pPr>
              <w:spacing w:after="0"/>
              <w:jc w:val="left"/>
            </w:pPr>
            <w:r>
              <w:rPr>
                <w:rFonts w:ascii="宋体" w:hAnsi="宋体" w:eastAsia="宋体"/>
                <w:sz w:val="18"/>
              </w:rPr>
              <w:t>高</w:t>
            </w:r>
          </w:p>
        </w:tc>
      </w:tr>
      <w:tr w14:paraId="7EF33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E488C39">
            <w:pPr>
              <w:spacing w:after="0"/>
              <w:jc w:val="center"/>
            </w:pPr>
            <w:r>
              <w:rPr>
                <w:rFonts w:ascii="宋体" w:hAnsi="宋体" w:eastAsia="宋体"/>
                <w:sz w:val="18"/>
              </w:rPr>
              <w:t>I-02</w:t>
            </w:r>
          </w:p>
        </w:tc>
        <w:tc>
          <w:tcPr>
            <w:tcW w:w="1701" w:type="dxa"/>
          </w:tcPr>
          <w:p w14:paraId="38B91D72">
            <w:pPr>
              <w:spacing w:after="0"/>
              <w:jc w:val="center"/>
            </w:pPr>
            <w:r>
              <w:rPr>
                <w:rFonts w:ascii="宋体" w:hAnsi="宋体" w:eastAsia="宋体"/>
                <w:sz w:val="18"/>
              </w:rPr>
              <w:t>关键词搜索</w:t>
            </w:r>
          </w:p>
        </w:tc>
        <w:tc>
          <w:tcPr>
            <w:tcW w:w="3969" w:type="dxa"/>
          </w:tcPr>
          <w:p w14:paraId="75E27A60">
            <w:pPr>
              <w:spacing w:after="0"/>
              <w:jc w:val="center"/>
            </w:pPr>
            <w:r>
              <w:rPr>
                <w:rFonts w:ascii="宋体" w:hAnsi="宋体" w:eastAsia="宋体"/>
                <w:sz w:val="18"/>
              </w:rPr>
              <w:t>按道具名称或描述模糊搜索</w:t>
            </w:r>
          </w:p>
        </w:tc>
        <w:tc>
          <w:tcPr>
            <w:tcW w:w="1134" w:type="dxa"/>
          </w:tcPr>
          <w:p w14:paraId="52D4DE60">
            <w:pPr>
              <w:spacing w:after="0"/>
              <w:jc w:val="left"/>
            </w:pPr>
            <w:r>
              <w:rPr>
                <w:rFonts w:ascii="宋体" w:hAnsi="宋体" w:eastAsia="宋体"/>
                <w:sz w:val="18"/>
              </w:rPr>
              <w:t>高</w:t>
            </w:r>
          </w:p>
        </w:tc>
      </w:tr>
      <w:tr w14:paraId="3D0B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0D61C95">
            <w:pPr>
              <w:spacing w:after="0"/>
              <w:jc w:val="center"/>
            </w:pPr>
            <w:r>
              <w:rPr>
                <w:rFonts w:ascii="宋体" w:hAnsi="宋体" w:eastAsia="宋体"/>
                <w:sz w:val="18"/>
              </w:rPr>
              <w:t>I-03</w:t>
            </w:r>
          </w:p>
        </w:tc>
        <w:tc>
          <w:tcPr>
            <w:tcW w:w="1701" w:type="dxa"/>
          </w:tcPr>
          <w:p w14:paraId="54F60145">
            <w:pPr>
              <w:spacing w:after="0"/>
              <w:jc w:val="center"/>
            </w:pPr>
            <w:r>
              <w:rPr>
                <w:rFonts w:ascii="宋体" w:hAnsi="宋体" w:eastAsia="宋体"/>
                <w:sz w:val="18"/>
              </w:rPr>
              <w:t>多条件筛选</w:t>
            </w:r>
          </w:p>
        </w:tc>
        <w:tc>
          <w:tcPr>
            <w:tcW w:w="3969" w:type="dxa"/>
          </w:tcPr>
          <w:p w14:paraId="1F03D807">
            <w:pPr>
              <w:spacing w:after="0"/>
              <w:jc w:val="center"/>
            </w:pPr>
            <w:r>
              <w:rPr>
                <w:rFonts w:ascii="宋体" w:hAnsi="宋体" w:eastAsia="宋体"/>
                <w:sz w:val="18"/>
              </w:rPr>
              <w:t>按游戏、价格区间、分类筛选道具</w:t>
            </w:r>
          </w:p>
        </w:tc>
        <w:tc>
          <w:tcPr>
            <w:tcW w:w="1134" w:type="dxa"/>
          </w:tcPr>
          <w:p w14:paraId="6947986F">
            <w:pPr>
              <w:spacing w:after="0"/>
              <w:jc w:val="left"/>
            </w:pPr>
            <w:r>
              <w:rPr>
                <w:rFonts w:ascii="宋体" w:hAnsi="宋体" w:eastAsia="宋体"/>
                <w:sz w:val="18"/>
              </w:rPr>
              <w:t>中</w:t>
            </w:r>
          </w:p>
        </w:tc>
      </w:tr>
      <w:tr w14:paraId="3371A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CA6960D">
            <w:pPr>
              <w:spacing w:after="0"/>
              <w:jc w:val="center"/>
            </w:pPr>
            <w:r>
              <w:rPr>
                <w:rFonts w:ascii="宋体" w:hAnsi="宋体" w:eastAsia="宋体"/>
                <w:sz w:val="18"/>
              </w:rPr>
              <w:t>I-04</w:t>
            </w:r>
          </w:p>
        </w:tc>
        <w:tc>
          <w:tcPr>
            <w:tcW w:w="1701" w:type="dxa"/>
          </w:tcPr>
          <w:p w14:paraId="519FE344">
            <w:pPr>
              <w:spacing w:after="0"/>
              <w:jc w:val="center"/>
            </w:pPr>
            <w:r>
              <w:rPr>
                <w:rFonts w:ascii="宋体" w:hAnsi="宋体" w:eastAsia="宋体"/>
                <w:sz w:val="18"/>
              </w:rPr>
              <w:t>排序切换</w:t>
            </w:r>
          </w:p>
        </w:tc>
        <w:tc>
          <w:tcPr>
            <w:tcW w:w="3969" w:type="dxa"/>
          </w:tcPr>
          <w:p w14:paraId="69BAA3F0">
            <w:pPr>
              <w:spacing w:after="0"/>
              <w:jc w:val="center"/>
            </w:pPr>
            <w:r>
              <w:rPr>
                <w:rFonts w:ascii="宋体" w:hAnsi="宋体" w:eastAsia="宋体"/>
                <w:sz w:val="18"/>
              </w:rPr>
              <w:t>按最新发布、价格升降序、最多浏览排序</w:t>
            </w:r>
          </w:p>
        </w:tc>
        <w:tc>
          <w:tcPr>
            <w:tcW w:w="1134" w:type="dxa"/>
          </w:tcPr>
          <w:p w14:paraId="54ADFF40">
            <w:pPr>
              <w:spacing w:after="0"/>
              <w:jc w:val="left"/>
            </w:pPr>
            <w:r>
              <w:rPr>
                <w:rFonts w:ascii="宋体" w:hAnsi="宋体" w:eastAsia="宋体"/>
                <w:sz w:val="18"/>
              </w:rPr>
              <w:t>中</w:t>
            </w:r>
          </w:p>
        </w:tc>
      </w:tr>
      <w:tr w14:paraId="61F5A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773E96A">
            <w:pPr>
              <w:spacing w:after="0"/>
              <w:jc w:val="center"/>
            </w:pPr>
            <w:r>
              <w:rPr>
                <w:rFonts w:ascii="宋体" w:hAnsi="宋体" w:eastAsia="宋体"/>
                <w:sz w:val="18"/>
              </w:rPr>
              <w:t>I-05</w:t>
            </w:r>
          </w:p>
        </w:tc>
        <w:tc>
          <w:tcPr>
            <w:tcW w:w="1701" w:type="dxa"/>
          </w:tcPr>
          <w:p w14:paraId="0F4632F4">
            <w:pPr>
              <w:spacing w:after="0"/>
              <w:jc w:val="center"/>
            </w:pPr>
            <w:r>
              <w:rPr>
                <w:rFonts w:ascii="宋体" w:hAnsi="宋体" w:eastAsia="宋体"/>
                <w:sz w:val="18"/>
              </w:rPr>
              <w:t>道具详情查看</w:t>
            </w:r>
          </w:p>
        </w:tc>
        <w:tc>
          <w:tcPr>
            <w:tcW w:w="3969" w:type="dxa"/>
          </w:tcPr>
          <w:p w14:paraId="0794A4E7">
            <w:pPr>
              <w:spacing w:after="0"/>
              <w:jc w:val="center"/>
            </w:pPr>
            <w:r>
              <w:rPr>
                <w:rFonts w:ascii="宋体" w:hAnsi="宋体" w:eastAsia="宋体"/>
                <w:sz w:val="18"/>
              </w:rPr>
              <w:t>查看道具详情，记录浏览量，展示相关道具推荐</w:t>
            </w:r>
          </w:p>
        </w:tc>
        <w:tc>
          <w:tcPr>
            <w:tcW w:w="1134" w:type="dxa"/>
          </w:tcPr>
          <w:p w14:paraId="50CC4044">
            <w:pPr>
              <w:spacing w:after="0"/>
              <w:jc w:val="left"/>
            </w:pPr>
            <w:r>
              <w:rPr>
                <w:rFonts w:ascii="宋体" w:hAnsi="宋体" w:eastAsia="宋体"/>
                <w:sz w:val="18"/>
              </w:rPr>
              <w:t>高</w:t>
            </w:r>
          </w:p>
        </w:tc>
      </w:tr>
      <w:tr w14:paraId="44BF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3EF6EDC">
            <w:pPr>
              <w:spacing w:after="0"/>
              <w:jc w:val="center"/>
            </w:pPr>
            <w:r>
              <w:rPr>
                <w:rFonts w:ascii="宋体" w:hAnsi="宋体" w:eastAsia="宋体"/>
                <w:sz w:val="18"/>
              </w:rPr>
              <w:t>I-06</w:t>
            </w:r>
          </w:p>
        </w:tc>
        <w:tc>
          <w:tcPr>
            <w:tcW w:w="1701" w:type="dxa"/>
          </w:tcPr>
          <w:p w14:paraId="23F36805">
            <w:pPr>
              <w:spacing w:after="0"/>
              <w:jc w:val="center"/>
            </w:pPr>
            <w:r>
              <w:rPr>
                <w:rFonts w:ascii="宋体" w:hAnsi="宋体" w:eastAsia="宋体"/>
                <w:sz w:val="18"/>
              </w:rPr>
              <w:t>发布道具</w:t>
            </w:r>
          </w:p>
        </w:tc>
        <w:tc>
          <w:tcPr>
            <w:tcW w:w="3969" w:type="dxa"/>
          </w:tcPr>
          <w:p w14:paraId="6627E22A">
            <w:pPr>
              <w:spacing w:after="0"/>
              <w:jc w:val="center"/>
            </w:pPr>
            <w:r>
              <w:rPr>
                <w:rFonts w:ascii="宋体" w:hAnsi="宋体" w:eastAsia="宋体"/>
                <w:sz w:val="18"/>
              </w:rPr>
              <w:t>卖家发布新道具（名称、分类、游戏、价格、描述、图片）</w:t>
            </w:r>
          </w:p>
        </w:tc>
        <w:tc>
          <w:tcPr>
            <w:tcW w:w="1134" w:type="dxa"/>
          </w:tcPr>
          <w:p w14:paraId="44FB4C97">
            <w:pPr>
              <w:spacing w:after="0"/>
              <w:jc w:val="left"/>
            </w:pPr>
            <w:r>
              <w:rPr>
                <w:rFonts w:ascii="宋体" w:hAnsi="宋体" w:eastAsia="宋体"/>
                <w:sz w:val="18"/>
              </w:rPr>
              <w:t>高</w:t>
            </w:r>
          </w:p>
        </w:tc>
      </w:tr>
      <w:tr w14:paraId="38F00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A182D3A">
            <w:pPr>
              <w:spacing w:after="0"/>
              <w:jc w:val="center"/>
            </w:pPr>
            <w:r>
              <w:rPr>
                <w:rFonts w:ascii="宋体" w:hAnsi="宋体" w:eastAsia="宋体"/>
                <w:sz w:val="18"/>
              </w:rPr>
              <w:t>I-07</w:t>
            </w:r>
          </w:p>
        </w:tc>
        <w:tc>
          <w:tcPr>
            <w:tcW w:w="1701" w:type="dxa"/>
          </w:tcPr>
          <w:p w14:paraId="7329A2A2">
            <w:pPr>
              <w:spacing w:after="0"/>
              <w:jc w:val="center"/>
            </w:pPr>
            <w:r>
              <w:rPr>
                <w:rFonts w:ascii="宋体" w:hAnsi="宋体" w:eastAsia="宋体"/>
                <w:sz w:val="18"/>
              </w:rPr>
              <w:t>编辑道具</w:t>
            </w:r>
          </w:p>
        </w:tc>
        <w:tc>
          <w:tcPr>
            <w:tcW w:w="3969" w:type="dxa"/>
          </w:tcPr>
          <w:p w14:paraId="4648FFD7">
            <w:pPr>
              <w:spacing w:after="0"/>
              <w:jc w:val="center"/>
            </w:pPr>
            <w:r>
              <w:rPr>
                <w:rFonts w:ascii="宋体" w:hAnsi="宋体" w:eastAsia="宋体"/>
                <w:sz w:val="18"/>
              </w:rPr>
              <w:t>道具发布者编辑道具信息</w:t>
            </w:r>
          </w:p>
        </w:tc>
        <w:tc>
          <w:tcPr>
            <w:tcW w:w="1134" w:type="dxa"/>
          </w:tcPr>
          <w:p w14:paraId="7FC3D6CB">
            <w:pPr>
              <w:spacing w:after="0"/>
              <w:jc w:val="left"/>
            </w:pPr>
            <w:r>
              <w:rPr>
                <w:rFonts w:ascii="宋体" w:hAnsi="宋体" w:eastAsia="宋体"/>
                <w:sz w:val="18"/>
              </w:rPr>
              <w:t>中</w:t>
            </w:r>
          </w:p>
        </w:tc>
      </w:tr>
      <w:tr w14:paraId="58FB6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2C59915">
            <w:pPr>
              <w:spacing w:after="0"/>
              <w:jc w:val="center"/>
            </w:pPr>
            <w:r>
              <w:rPr>
                <w:rFonts w:ascii="宋体" w:hAnsi="宋体" w:eastAsia="宋体"/>
                <w:sz w:val="18"/>
              </w:rPr>
              <w:t>I-08</w:t>
            </w:r>
          </w:p>
        </w:tc>
        <w:tc>
          <w:tcPr>
            <w:tcW w:w="1701" w:type="dxa"/>
          </w:tcPr>
          <w:p w14:paraId="63EE12E9">
            <w:pPr>
              <w:spacing w:after="0"/>
              <w:jc w:val="center"/>
            </w:pPr>
            <w:r>
              <w:rPr>
                <w:rFonts w:ascii="宋体" w:hAnsi="宋体" w:eastAsia="宋体"/>
                <w:sz w:val="18"/>
              </w:rPr>
              <w:t>下架道具</w:t>
            </w:r>
          </w:p>
        </w:tc>
        <w:tc>
          <w:tcPr>
            <w:tcW w:w="3969" w:type="dxa"/>
          </w:tcPr>
          <w:p w14:paraId="25C9BD80">
            <w:pPr>
              <w:spacing w:after="0"/>
              <w:jc w:val="center"/>
            </w:pPr>
            <w:r>
              <w:rPr>
                <w:rFonts w:ascii="宋体" w:hAnsi="宋体" w:eastAsia="宋体"/>
                <w:sz w:val="18"/>
              </w:rPr>
              <w:t>道具发布者将道具下架（软删除，状态改为off_shelf）</w:t>
            </w:r>
          </w:p>
        </w:tc>
        <w:tc>
          <w:tcPr>
            <w:tcW w:w="1134" w:type="dxa"/>
          </w:tcPr>
          <w:p w14:paraId="7FD5A9D0">
            <w:pPr>
              <w:spacing w:after="0"/>
              <w:jc w:val="left"/>
            </w:pPr>
            <w:r>
              <w:rPr>
                <w:rFonts w:ascii="宋体" w:hAnsi="宋体" w:eastAsia="宋体"/>
                <w:sz w:val="18"/>
              </w:rPr>
              <w:t>中</w:t>
            </w:r>
          </w:p>
        </w:tc>
      </w:tr>
      <w:tr w14:paraId="27D7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9E12379">
            <w:pPr>
              <w:spacing w:after="0"/>
              <w:jc w:val="center"/>
            </w:pPr>
            <w:r>
              <w:rPr>
                <w:rFonts w:ascii="宋体" w:hAnsi="宋体" w:eastAsia="宋体"/>
                <w:sz w:val="18"/>
              </w:rPr>
              <w:t>I-09</w:t>
            </w:r>
          </w:p>
        </w:tc>
        <w:tc>
          <w:tcPr>
            <w:tcW w:w="1701" w:type="dxa"/>
          </w:tcPr>
          <w:p w14:paraId="31ACF968">
            <w:pPr>
              <w:spacing w:after="0"/>
              <w:jc w:val="center"/>
            </w:pPr>
            <w:r>
              <w:rPr>
                <w:rFonts w:ascii="宋体" w:hAnsi="宋体" w:eastAsia="宋体"/>
                <w:sz w:val="18"/>
              </w:rPr>
              <w:t>收藏道具</w:t>
            </w:r>
          </w:p>
        </w:tc>
        <w:tc>
          <w:tcPr>
            <w:tcW w:w="3969" w:type="dxa"/>
          </w:tcPr>
          <w:p w14:paraId="27F1C8E2">
            <w:pPr>
              <w:spacing w:after="0"/>
              <w:jc w:val="center"/>
            </w:pPr>
            <w:r>
              <w:rPr>
                <w:rFonts w:ascii="宋体" w:hAnsi="宋体" w:eastAsia="宋体"/>
                <w:sz w:val="18"/>
              </w:rPr>
              <w:t>已登录用户收藏/取消收藏道具（AJAX异步请求）</w:t>
            </w:r>
          </w:p>
        </w:tc>
        <w:tc>
          <w:tcPr>
            <w:tcW w:w="1134" w:type="dxa"/>
          </w:tcPr>
          <w:p w14:paraId="013A2322">
            <w:pPr>
              <w:spacing w:after="0"/>
              <w:jc w:val="left"/>
            </w:pPr>
            <w:r>
              <w:rPr>
                <w:rFonts w:ascii="宋体" w:hAnsi="宋体" w:eastAsia="宋体"/>
                <w:sz w:val="18"/>
              </w:rPr>
              <w:t>中</w:t>
            </w:r>
          </w:p>
        </w:tc>
      </w:tr>
      <w:tr w14:paraId="124A1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B4A58BB">
            <w:pPr>
              <w:spacing w:after="0"/>
              <w:jc w:val="center"/>
            </w:pPr>
            <w:r>
              <w:rPr>
                <w:rFonts w:ascii="宋体" w:hAnsi="宋体" w:eastAsia="宋体"/>
                <w:sz w:val="18"/>
              </w:rPr>
              <w:t>I-10</w:t>
            </w:r>
          </w:p>
        </w:tc>
        <w:tc>
          <w:tcPr>
            <w:tcW w:w="1701" w:type="dxa"/>
          </w:tcPr>
          <w:p w14:paraId="55FDD88D">
            <w:pPr>
              <w:spacing w:after="0"/>
              <w:jc w:val="center"/>
            </w:pPr>
            <w:r>
              <w:rPr>
                <w:rFonts w:ascii="宋体" w:hAnsi="宋体" w:eastAsia="宋体"/>
                <w:sz w:val="18"/>
              </w:rPr>
              <w:t>查看收藏列表</w:t>
            </w:r>
          </w:p>
        </w:tc>
        <w:tc>
          <w:tcPr>
            <w:tcW w:w="3969" w:type="dxa"/>
          </w:tcPr>
          <w:p w14:paraId="14F613BB">
            <w:pPr>
              <w:spacing w:after="0"/>
              <w:jc w:val="center"/>
            </w:pPr>
            <w:r>
              <w:rPr>
                <w:rFonts w:ascii="宋体" w:hAnsi="宋体" w:eastAsia="宋体"/>
                <w:sz w:val="18"/>
              </w:rPr>
              <w:t>已登录用户查看自己收藏的道具列表</w:t>
            </w:r>
          </w:p>
        </w:tc>
        <w:tc>
          <w:tcPr>
            <w:tcW w:w="1134" w:type="dxa"/>
          </w:tcPr>
          <w:p w14:paraId="04A676BF">
            <w:pPr>
              <w:spacing w:after="0"/>
              <w:jc w:val="left"/>
            </w:pPr>
            <w:r>
              <w:rPr>
                <w:rFonts w:ascii="宋体" w:hAnsi="宋体" w:eastAsia="宋体"/>
                <w:sz w:val="18"/>
              </w:rPr>
              <w:t>中</w:t>
            </w:r>
          </w:p>
        </w:tc>
      </w:tr>
      <w:tr w14:paraId="0F8F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6F38E85">
            <w:pPr>
              <w:spacing w:after="0"/>
              <w:jc w:val="center"/>
            </w:pPr>
            <w:r>
              <w:rPr>
                <w:rFonts w:ascii="宋体" w:hAnsi="宋体" w:eastAsia="宋体"/>
                <w:sz w:val="18"/>
              </w:rPr>
              <w:t>I-11</w:t>
            </w:r>
          </w:p>
        </w:tc>
        <w:tc>
          <w:tcPr>
            <w:tcW w:w="1701" w:type="dxa"/>
          </w:tcPr>
          <w:p w14:paraId="6B2110B5">
            <w:pPr>
              <w:spacing w:after="0"/>
              <w:jc w:val="center"/>
            </w:pPr>
            <w:r>
              <w:rPr>
                <w:rFonts w:ascii="宋体" w:hAnsi="宋体" w:eastAsia="宋体"/>
                <w:sz w:val="18"/>
              </w:rPr>
              <w:t>查看我的道具</w:t>
            </w:r>
          </w:p>
        </w:tc>
        <w:tc>
          <w:tcPr>
            <w:tcW w:w="3969" w:type="dxa"/>
          </w:tcPr>
          <w:p w14:paraId="0708857D">
            <w:pPr>
              <w:spacing w:after="0"/>
              <w:jc w:val="center"/>
            </w:pPr>
            <w:r>
              <w:rPr>
                <w:rFonts w:ascii="宋体" w:hAnsi="宋体" w:eastAsia="宋体"/>
                <w:sz w:val="18"/>
              </w:rPr>
              <w:t>已登录卖家查看自己发布的所有道具</w:t>
            </w:r>
          </w:p>
        </w:tc>
        <w:tc>
          <w:tcPr>
            <w:tcW w:w="1134" w:type="dxa"/>
          </w:tcPr>
          <w:p w14:paraId="2F904827">
            <w:pPr>
              <w:spacing w:after="0"/>
              <w:jc w:val="left"/>
            </w:pPr>
            <w:r>
              <w:rPr>
                <w:rFonts w:ascii="宋体" w:hAnsi="宋体" w:eastAsia="宋体"/>
                <w:sz w:val="18"/>
              </w:rPr>
              <w:t>低</w:t>
            </w:r>
          </w:p>
        </w:tc>
      </w:tr>
      <w:tr w14:paraId="33E1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4AF80CF">
            <w:pPr>
              <w:spacing w:after="0"/>
              <w:jc w:val="center"/>
            </w:pPr>
            <w:r>
              <w:rPr>
                <w:rFonts w:ascii="宋体" w:hAnsi="宋体" w:eastAsia="宋体"/>
                <w:sz w:val="18"/>
              </w:rPr>
              <w:t>I-12</w:t>
            </w:r>
          </w:p>
        </w:tc>
        <w:tc>
          <w:tcPr>
            <w:tcW w:w="1701" w:type="dxa"/>
          </w:tcPr>
          <w:p w14:paraId="0A2C5296">
            <w:pPr>
              <w:spacing w:after="0"/>
              <w:jc w:val="center"/>
            </w:pPr>
            <w:r>
              <w:rPr>
                <w:rFonts w:ascii="宋体" w:hAnsi="宋体" w:eastAsia="宋体"/>
                <w:sz w:val="18"/>
              </w:rPr>
              <w:t>道具表单验证</w:t>
            </w:r>
          </w:p>
        </w:tc>
        <w:tc>
          <w:tcPr>
            <w:tcW w:w="3969" w:type="dxa"/>
          </w:tcPr>
          <w:p w14:paraId="4460473C">
            <w:pPr>
              <w:spacing w:after="0"/>
              <w:jc w:val="center"/>
            </w:pPr>
            <w:r>
              <w:rPr>
                <w:rFonts w:ascii="宋体" w:hAnsi="宋体" w:eastAsia="宋体"/>
                <w:sz w:val="18"/>
              </w:rPr>
              <w:t>对道具名称、价格、分类等进行数据合法性验证</w:t>
            </w:r>
          </w:p>
        </w:tc>
        <w:tc>
          <w:tcPr>
            <w:tcW w:w="1134" w:type="dxa"/>
          </w:tcPr>
          <w:p w14:paraId="31510C89">
            <w:pPr>
              <w:spacing w:after="0"/>
              <w:jc w:val="left"/>
            </w:pPr>
            <w:r>
              <w:rPr>
                <w:rFonts w:ascii="宋体" w:hAnsi="宋体" w:eastAsia="宋体"/>
                <w:sz w:val="18"/>
              </w:rPr>
              <w:t>高</w:t>
            </w:r>
          </w:p>
        </w:tc>
      </w:tr>
    </w:tbl>
    <w:p w14:paraId="3DDCCE7E"/>
    <w:p w14:paraId="4BDF40A6">
      <w:r>
        <w:rPr>
          <w:rFonts w:ascii="宋体" w:hAnsi="宋体" w:eastAsia="宋体"/>
          <w:b/>
          <w:sz w:val="24"/>
        </w:rPr>
        <w:t>共计 18 个功能点（Users: 6个 + Items: 12个），本人负责全部测试。</w:t>
      </w:r>
    </w:p>
    <w:p w14:paraId="7A38BF9A">
      <w:r>
        <w:br w:type="page"/>
      </w:r>
      <w:bookmarkStart w:id="0" w:name="_GoBack"/>
      <w:bookmarkEnd w:id="0"/>
    </w:p>
    <w:p w14:paraId="7FFF5F32">
      <w:pPr>
        <w:pStyle w:val="3"/>
      </w:pPr>
      <w:r>
        <w:rPr>
          <w:rFonts w:ascii="黑体" w:hAnsi="黑体" w:eastAsia="黑体"/>
        </w:rPr>
        <w:t>四、测试方法选择</w:t>
      </w:r>
    </w:p>
    <w:p w14:paraId="2491B08F">
      <w:r>
        <w:rPr>
          <w:rFonts w:ascii="宋体" w:hAnsi="宋体" w:eastAsia="宋体"/>
          <w:b w:val="0"/>
          <w:sz w:val="24"/>
        </w:rPr>
        <w:t>本次测试基于黑盒测试理论，综合采用以下方法：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3317"/>
        <w:gridCol w:w="3324"/>
      </w:tblGrid>
      <w:tr w14:paraId="4F864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4472C4"/>
          </w:tcPr>
          <w:p w14:paraId="76AB6B1F">
            <w:pPr>
              <w:spacing w:after="0"/>
              <w:jc w:val="center"/>
            </w:pPr>
            <w:r>
              <w:rPr>
                <w:rFonts w:ascii="宋体" w:hAnsi="宋体" w:eastAsia="宋体"/>
                <w:b/>
                <w:color w:val="FFFFFF"/>
                <w:sz w:val="20"/>
              </w:rPr>
              <w:t>测试方法</w:t>
            </w:r>
          </w:p>
        </w:tc>
        <w:tc>
          <w:tcPr>
            <w:tcW w:w="3402" w:type="dxa"/>
            <w:shd w:val="clear" w:color="auto" w:fill="4472C4"/>
          </w:tcPr>
          <w:p w14:paraId="41202BF4">
            <w:pPr>
              <w:spacing w:after="0"/>
              <w:jc w:val="center"/>
            </w:pPr>
            <w:r>
              <w:rPr>
                <w:rFonts w:ascii="宋体" w:hAnsi="宋体" w:eastAsia="宋体"/>
                <w:b/>
                <w:color w:val="FFFFFF"/>
                <w:sz w:val="20"/>
              </w:rPr>
              <w:t>适用场景</w:t>
            </w:r>
          </w:p>
        </w:tc>
        <w:tc>
          <w:tcPr>
            <w:tcW w:w="3402" w:type="dxa"/>
            <w:shd w:val="clear" w:color="auto" w:fill="4472C4"/>
          </w:tcPr>
          <w:p w14:paraId="16C3F7B5">
            <w:pPr>
              <w:spacing w:after="0"/>
              <w:jc w:val="center"/>
            </w:pPr>
            <w:r>
              <w:rPr>
                <w:rFonts w:ascii="宋体" w:hAnsi="宋体" w:eastAsia="宋体"/>
                <w:b/>
                <w:color w:val="FFFFFF"/>
                <w:sz w:val="20"/>
              </w:rPr>
              <w:t>应用功能点</w:t>
            </w:r>
          </w:p>
        </w:tc>
      </w:tr>
      <w:tr w14:paraId="69743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3A070F">
            <w:pPr>
              <w:spacing w:after="0"/>
              <w:jc w:val="center"/>
            </w:pPr>
            <w:r>
              <w:rPr>
                <w:rFonts w:ascii="宋体" w:hAnsi="宋体" w:eastAsia="宋体"/>
                <w:sz w:val="18"/>
              </w:rPr>
              <w:t>等价类划分法</w:t>
            </w:r>
          </w:p>
        </w:tc>
        <w:tc>
          <w:tcPr>
            <w:tcW w:w="3402" w:type="dxa"/>
          </w:tcPr>
          <w:p w14:paraId="640BB442">
            <w:pPr>
              <w:spacing w:after="0"/>
              <w:jc w:val="center"/>
            </w:pPr>
            <w:r>
              <w:rPr>
                <w:rFonts w:ascii="宋体" w:hAnsi="宋体" w:eastAsia="宋体"/>
                <w:sz w:val="18"/>
              </w:rPr>
              <w:t>输入域可划分有效/无效等价类</w:t>
            </w:r>
          </w:p>
        </w:tc>
        <w:tc>
          <w:tcPr>
            <w:tcW w:w="3402" w:type="dxa"/>
          </w:tcPr>
          <w:p w14:paraId="258A3F14">
            <w:pPr>
              <w:spacing w:after="0"/>
              <w:jc w:val="center"/>
            </w:pPr>
            <w:r>
              <w:rPr>
                <w:rFonts w:ascii="宋体" w:hAnsi="宋体" w:eastAsia="宋体"/>
                <w:sz w:val="18"/>
              </w:rPr>
              <w:t>U-01注册、U-02登录、I-02搜索、I-06发布</w:t>
            </w:r>
          </w:p>
        </w:tc>
      </w:tr>
      <w:tr w14:paraId="5691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D045C45">
            <w:pPr>
              <w:spacing w:after="0"/>
              <w:jc w:val="center"/>
            </w:pPr>
            <w:r>
              <w:rPr>
                <w:rFonts w:ascii="宋体" w:hAnsi="宋体" w:eastAsia="宋体"/>
                <w:sz w:val="18"/>
              </w:rPr>
              <w:t>边界值分析法</w:t>
            </w:r>
          </w:p>
        </w:tc>
        <w:tc>
          <w:tcPr>
            <w:tcW w:w="3402" w:type="dxa"/>
          </w:tcPr>
          <w:p w14:paraId="3BEA4FCB">
            <w:pPr>
              <w:spacing w:after="0"/>
              <w:jc w:val="center"/>
            </w:pPr>
            <w:r>
              <w:rPr>
                <w:rFonts w:ascii="宋体" w:hAnsi="宋体" w:eastAsia="宋体"/>
                <w:sz w:val="18"/>
              </w:rPr>
              <w:t>输入有明确边界约束</w:t>
            </w:r>
          </w:p>
        </w:tc>
        <w:tc>
          <w:tcPr>
            <w:tcW w:w="3402" w:type="dxa"/>
          </w:tcPr>
          <w:p w14:paraId="26ECDD7F">
            <w:pPr>
              <w:spacing w:after="0"/>
              <w:jc w:val="center"/>
            </w:pPr>
            <w:r>
              <w:rPr>
                <w:rFonts w:ascii="宋体" w:hAnsi="宋体" w:eastAsia="宋体"/>
                <w:sz w:val="18"/>
              </w:rPr>
              <w:t>U-01密码长度、I-06价格范围、分页边界</w:t>
            </w:r>
          </w:p>
        </w:tc>
      </w:tr>
      <w:tr w14:paraId="7E7C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87E9C7">
            <w:pPr>
              <w:spacing w:after="0"/>
              <w:jc w:val="center"/>
            </w:pPr>
            <w:r>
              <w:rPr>
                <w:rFonts w:ascii="宋体" w:hAnsi="宋体" w:eastAsia="宋体"/>
                <w:sz w:val="18"/>
              </w:rPr>
              <w:t>判定表法</w:t>
            </w:r>
          </w:p>
        </w:tc>
        <w:tc>
          <w:tcPr>
            <w:tcW w:w="3402" w:type="dxa"/>
          </w:tcPr>
          <w:p w14:paraId="47B53197">
            <w:pPr>
              <w:spacing w:after="0"/>
              <w:jc w:val="center"/>
            </w:pPr>
            <w:r>
              <w:rPr>
                <w:rFonts w:ascii="宋体" w:hAnsi="宋体" w:eastAsia="宋体"/>
                <w:sz w:val="18"/>
              </w:rPr>
              <w:t>多条件组合决定不同结果</w:t>
            </w:r>
          </w:p>
        </w:tc>
        <w:tc>
          <w:tcPr>
            <w:tcW w:w="3402" w:type="dxa"/>
          </w:tcPr>
          <w:p w14:paraId="436FD21C">
            <w:pPr>
              <w:spacing w:after="0"/>
              <w:jc w:val="center"/>
            </w:pPr>
            <w:r>
              <w:rPr>
                <w:rFonts w:ascii="宋体" w:hAnsi="宋体" w:eastAsia="宋体"/>
                <w:sz w:val="18"/>
              </w:rPr>
              <w:t>U-02登录(用户名×密码)、U-01注册(多条件)、I-09收藏</w:t>
            </w:r>
          </w:p>
        </w:tc>
      </w:tr>
      <w:tr w14:paraId="55E03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ED93325">
            <w:pPr>
              <w:spacing w:after="0"/>
              <w:jc w:val="center"/>
            </w:pPr>
            <w:r>
              <w:rPr>
                <w:rFonts w:ascii="宋体" w:hAnsi="宋体" w:eastAsia="宋体"/>
                <w:sz w:val="18"/>
              </w:rPr>
              <w:t>场景法</w:t>
            </w:r>
          </w:p>
        </w:tc>
        <w:tc>
          <w:tcPr>
            <w:tcW w:w="3402" w:type="dxa"/>
          </w:tcPr>
          <w:p w14:paraId="2F81A240">
            <w:pPr>
              <w:spacing w:after="0"/>
              <w:jc w:val="center"/>
            </w:pPr>
            <w:r>
              <w:rPr>
                <w:rFonts w:ascii="宋体" w:hAnsi="宋体" w:eastAsia="宋体"/>
                <w:sz w:val="18"/>
              </w:rPr>
              <w:t>业务流程有明确步骤</w:t>
            </w:r>
          </w:p>
        </w:tc>
        <w:tc>
          <w:tcPr>
            <w:tcW w:w="3402" w:type="dxa"/>
          </w:tcPr>
          <w:p w14:paraId="28FDEC69">
            <w:pPr>
              <w:spacing w:after="0"/>
              <w:jc w:val="center"/>
            </w:pPr>
            <w:r>
              <w:rPr>
                <w:rFonts w:ascii="宋体" w:hAnsi="宋体" w:eastAsia="宋体"/>
                <w:sz w:val="18"/>
              </w:rPr>
              <w:t>注册-&gt;登录-&gt;编辑-&gt;登出, 发布-&gt;浏览-&gt;收藏-&gt;下架</w:t>
            </w:r>
          </w:p>
        </w:tc>
      </w:tr>
      <w:tr w14:paraId="4FD3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7EE848B">
            <w:pPr>
              <w:spacing w:after="0"/>
              <w:jc w:val="center"/>
            </w:pPr>
            <w:r>
              <w:rPr>
                <w:rFonts w:ascii="宋体" w:hAnsi="宋体" w:eastAsia="宋体"/>
                <w:sz w:val="18"/>
              </w:rPr>
              <w:t>因果图法</w:t>
            </w:r>
          </w:p>
        </w:tc>
        <w:tc>
          <w:tcPr>
            <w:tcW w:w="3402" w:type="dxa"/>
          </w:tcPr>
          <w:p w14:paraId="341D2BC9">
            <w:pPr>
              <w:spacing w:after="0"/>
              <w:jc w:val="center"/>
            </w:pPr>
            <w:r>
              <w:rPr>
                <w:rFonts w:ascii="宋体" w:hAnsi="宋体" w:eastAsia="宋体"/>
                <w:sz w:val="18"/>
              </w:rPr>
              <w:t>多个输入条件组合产生不同输出</w:t>
            </w:r>
          </w:p>
        </w:tc>
        <w:tc>
          <w:tcPr>
            <w:tcW w:w="3402" w:type="dxa"/>
          </w:tcPr>
          <w:p w14:paraId="27F0DBE0">
            <w:pPr>
              <w:spacing w:after="0"/>
              <w:jc w:val="center"/>
            </w:pPr>
            <w:r>
              <w:rPr>
                <w:rFonts w:ascii="宋体" w:hAnsi="宋体" w:eastAsia="宋体"/>
                <w:sz w:val="18"/>
              </w:rPr>
              <w:t>I-03多条件筛选</w:t>
            </w:r>
          </w:p>
        </w:tc>
      </w:tr>
    </w:tbl>
    <w:p w14:paraId="3FA9B172"/>
    <w:p w14:paraId="6C26AB26">
      <w:r>
        <w:br w:type="page"/>
      </w:r>
    </w:p>
    <w:p w14:paraId="27F34B38">
      <w:pPr>
        <w:pStyle w:val="3"/>
      </w:pPr>
      <w:r>
        <w:rPr>
          <w:rFonts w:ascii="黑体" w:hAnsi="黑体" w:eastAsia="黑体"/>
        </w:rPr>
        <w:t>五、测试用例设计</w:t>
      </w:r>
    </w:p>
    <w:p w14:paraId="34799185">
      <w:pPr>
        <w:pStyle w:val="4"/>
      </w:pPr>
      <w:r>
        <w:rPr>
          <w:rFonts w:ascii="黑体" w:hAnsi="黑体" w:eastAsia="黑体"/>
        </w:rPr>
        <w:t>5.1 等价类划分法测试用例（12个）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7"/>
        <w:gridCol w:w="1288"/>
        <w:gridCol w:w="1288"/>
        <w:gridCol w:w="1791"/>
        <w:gridCol w:w="1625"/>
        <w:gridCol w:w="1567"/>
      </w:tblGrid>
      <w:tr w14:paraId="2B6C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4472C4"/>
          </w:tcPr>
          <w:p w14:paraId="712B6015">
            <w:pPr>
              <w:spacing w:after="0"/>
              <w:jc w:val="center"/>
            </w:pPr>
            <w:r>
              <w:rPr>
                <w:rFonts w:ascii="宋体" w:hAnsi="宋体" w:eastAsia="宋体"/>
                <w:b/>
                <w:color w:val="FFFFFF"/>
                <w:sz w:val="20"/>
              </w:rPr>
              <w:t>用例编号</w:t>
            </w:r>
          </w:p>
        </w:tc>
        <w:tc>
          <w:tcPr>
            <w:tcW w:w="1417" w:type="dxa"/>
            <w:shd w:val="clear" w:color="auto" w:fill="4472C4"/>
          </w:tcPr>
          <w:p w14:paraId="708D087B">
            <w:pPr>
              <w:spacing w:after="0"/>
              <w:jc w:val="center"/>
            </w:pPr>
            <w:r>
              <w:rPr>
                <w:rFonts w:ascii="宋体" w:hAnsi="宋体" w:eastAsia="宋体"/>
                <w:b/>
                <w:color w:val="FFFFFF"/>
                <w:sz w:val="20"/>
              </w:rPr>
              <w:t>功能点</w:t>
            </w:r>
          </w:p>
        </w:tc>
        <w:tc>
          <w:tcPr>
            <w:tcW w:w="1417" w:type="dxa"/>
            <w:shd w:val="clear" w:color="auto" w:fill="4472C4"/>
          </w:tcPr>
          <w:p w14:paraId="274CF967">
            <w:pPr>
              <w:spacing w:after="0"/>
              <w:jc w:val="center"/>
            </w:pPr>
            <w:r>
              <w:rPr>
                <w:rFonts w:ascii="宋体" w:hAnsi="宋体" w:eastAsia="宋体"/>
                <w:b/>
                <w:color w:val="FFFFFF"/>
                <w:sz w:val="20"/>
              </w:rPr>
              <w:t>输入条件</w:t>
            </w:r>
          </w:p>
        </w:tc>
        <w:tc>
          <w:tcPr>
            <w:tcW w:w="1984" w:type="dxa"/>
            <w:shd w:val="clear" w:color="auto" w:fill="4472C4"/>
          </w:tcPr>
          <w:p w14:paraId="7BC6690C">
            <w:pPr>
              <w:spacing w:after="0"/>
              <w:jc w:val="center"/>
            </w:pPr>
            <w:r>
              <w:rPr>
                <w:rFonts w:ascii="宋体" w:hAnsi="宋体" w:eastAsia="宋体"/>
                <w:b/>
                <w:color w:val="FFFFFF"/>
                <w:sz w:val="20"/>
              </w:rPr>
              <w:t>等价类</w:t>
            </w:r>
          </w:p>
        </w:tc>
        <w:tc>
          <w:tcPr>
            <w:tcW w:w="1701" w:type="dxa"/>
            <w:shd w:val="clear" w:color="auto" w:fill="4472C4"/>
          </w:tcPr>
          <w:p w14:paraId="0EFD1E97">
            <w:pPr>
              <w:spacing w:after="0"/>
              <w:jc w:val="center"/>
            </w:pPr>
            <w:r>
              <w:rPr>
                <w:rFonts w:ascii="宋体" w:hAnsi="宋体" w:eastAsia="宋体"/>
                <w:b/>
                <w:color w:val="FFFFFF"/>
                <w:sz w:val="20"/>
              </w:rPr>
              <w:t>测试数据</w:t>
            </w:r>
          </w:p>
        </w:tc>
        <w:tc>
          <w:tcPr>
            <w:tcW w:w="1701" w:type="dxa"/>
            <w:shd w:val="clear" w:color="auto" w:fill="4472C4"/>
          </w:tcPr>
          <w:p w14:paraId="7923AF8B">
            <w:pPr>
              <w:spacing w:after="0"/>
              <w:jc w:val="center"/>
            </w:pPr>
            <w:r>
              <w:rPr>
                <w:rFonts w:ascii="宋体" w:hAnsi="宋体" w:eastAsia="宋体"/>
                <w:b/>
                <w:color w:val="FFFFFF"/>
                <w:sz w:val="20"/>
              </w:rPr>
              <w:t>预期结果</w:t>
            </w:r>
          </w:p>
        </w:tc>
      </w:tr>
      <w:tr w14:paraId="4386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26E33AB">
            <w:pPr>
              <w:spacing w:after="0"/>
              <w:jc w:val="center"/>
            </w:pPr>
            <w:r>
              <w:rPr>
                <w:rFonts w:ascii="宋体" w:hAnsi="宋体" w:eastAsia="宋体"/>
                <w:sz w:val="18"/>
              </w:rPr>
              <w:t>TC-EQ-01</w:t>
            </w:r>
          </w:p>
        </w:tc>
        <w:tc>
          <w:tcPr>
            <w:tcW w:w="1417" w:type="dxa"/>
          </w:tcPr>
          <w:p w14:paraId="0F1CEAA9">
            <w:pPr>
              <w:spacing w:after="0"/>
              <w:jc w:val="center"/>
            </w:pPr>
            <w:r>
              <w:rPr>
                <w:rFonts w:ascii="宋体" w:hAnsi="宋体" w:eastAsia="宋体"/>
                <w:sz w:val="18"/>
              </w:rPr>
              <w:t>U-01 注册</w:t>
            </w:r>
          </w:p>
        </w:tc>
        <w:tc>
          <w:tcPr>
            <w:tcW w:w="1417" w:type="dxa"/>
          </w:tcPr>
          <w:p w14:paraId="39E76F7F">
            <w:pPr>
              <w:spacing w:after="0"/>
              <w:jc w:val="center"/>
            </w:pPr>
            <w:r>
              <w:rPr>
                <w:rFonts w:ascii="宋体" w:hAnsi="宋体" w:eastAsia="宋体"/>
                <w:sz w:val="18"/>
              </w:rPr>
              <w:t>用户名</w:t>
            </w:r>
          </w:p>
        </w:tc>
        <w:tc>
          <w:tcPr>
            <w:tcW w:w="1984" w:type="dxa"/>
          </w:tcPr>
          <w:p w14:paraId="308A6C5E">
            <w:pPr>
              <w:spacing w:after="0"/>
              <w:jc w:val="left"/>
            </w:pPr>
            <w:r>
              <w:rPr>
                <w:rFonts w:ascii="宋体" w:hAnsi="宋体" w:eastAsia="宋体"/>
                <w:sz w:val="18"/>
              </w:rPr>
              <w:t>有效:正常字母数字</w:t>
            </w:r>
          </w:p>
        </w:tc>
        <w:tc>
          <w:tcPr>
            <w:tcW w:w="1701" w:type="dxa"/>
          </w:tcPr>
          <w:p w14:paraId="5F6BE1F4">
            <w:pPr>
              <w:spacing w:after="0"/>
              <w:jc w:val="left"/>
            </w:pPr>
            <w:r>
              <w:rPr>
                <w:rFonts w:ascii="宋体" w:hAnsi="宋体" w:eastAsia="宋体"/>
                <w:sz w:val="18"/>
              </w:rPr>
              <w:t>Player001</w:t>
            </w:r>
          </w:p>
        </w:tc>
        <w:tc>
          <w:tcPr>
            <w:tcW w:w="1701" w:type="dxa"/>
          </w:tcPr>
          <w:p w14:paraId="1972EED7">
            <w:pPr>
              <w:spacing w:after="0"/>
              <w:jc w:val="left"/>
            </w:pPr>
            <w:r>
              <w:rPr>
                <w:rFonts w:ascii="宋体" w:hAnsi="宋体" w:eastAsia="宋体"/>
                <w:sz w:val="18"/>
              </w:rPr>
              <w:t>注册成功(302)</w:t>
            </w:r>
          </w:p>
        </w:tc>
      </w:tr>
      <w:tr w14:paraId="49F55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08C3999">
            <w:pPr>
              <w:spacing w:after="0"/>
              <w:jc w:val="center"/>
            </w:pPr>
            <w:r>
              <w:rPr>
                <w:rFonts w:ascii="宋体" w:hAnsi="宋体" w:eastAsia="宋体"/>
                <w:sz w:val="18"/>
              </w:rPr>
              <w:t>TC-EQ-02</w:t>
            </w:r>
          </w:p>
        </w:tc>
        <w:tc>
          <w:tcPr>
            <w:tcW w:w="1417" w:type="dxa"/>
          </w:tcPr>
          <w:p w14:paraId="5CF4F99D">
            <w:pPr>
              <w:spacing w:after="0"/>
              <w:jc w:val="center"/>
            </w:pPr>
            <w:r>
              <w:rPr>
                <w:rFonts w:ascii="宋体" w:hAnsi="宋体" w:eastAsia="宋体"/>
                <w:sz w:val="18"/>
              </w:rPr>
              <w:t>U-01 注册</w:t>
            </w:r>
          </w:p>
        </w:tc>
        <w:tc>
          <w:tcPr>
            <w:tcW w:w="1417" w:type="dxa"/>
          </w:tcPr>
          <w:p w14:paraId="7C4A8D6E">
            <w:pPr>
              <w:spacing w:after="0"/>
              <w:jc w:val="center"/>
            </w:pPr>
            <w:r>
              <w:rPr>
                <w:rFonts w:ascii="宋体" w:hAnsi="宋体" w:eastAsia="宋体"/>
                <w:sz w:val="18"/>
              </w:rPr>
              <w:t>用户名</w:t>
            </w:r>
          </w:p>
        </w:tc>
        <w:tc>
          <w:tcPr>
            <w:tcW w:w="1984" w:type="dxa"/>
          </w:tcPr>
          <w:p w14:paraId="28AE1340">
            <w:pPr>
              <w:spacing w:after="0"/>
              <w:jc w:val="left"/>
            </w:pPr>
            <w:r>
              <w:rPr>
                <w:rFonts w:ascii="宋体" w:hAnsi="宋体" w:eastAsia="宋体"/>
                <w:sz w:val="18"/>
              </w:rPr>
              <w:t>有效:含中文</w:t>
            </w:r>
          </w:p>
        </w:tc>
        <w:tc>
          <w:tcPr>
            <w:tcW w:w="1701" w:type="dxa"/>
          </w:tcPr>
          <w:p w14:paraId="0B3BA352">
            <w:pPr>
              <w:spacing w:after="0"/>
              <w:jc w:val="left"/>
            </w:pPr>
            <w:r>
              <w:rPr>
                <w:rFonts w:ascii="宋体" w:hAnsi="宋体" w:eastAsia="宋体"/>
                <w:sz w:val="18"/>
              </w:rPr>
              <w:t>j玩家张三</w:t>
            </w:r>
          </w:p>
        </w:tc>
        <w:tc>
          <w:tcPr>
            <w:tcW w:w="1701" w:type="dxa"/>
          </w:tcPr>
          <w:p w14:paraId="03452343">
            <w:pPr>
              <w:spacing w:after="0"/>
              <w:jc w:val="left"/>
            </w:pPr>
            <w:r>
              <w:rPr>
                <w:rFonts w:ascii="宋体" w:hAnsi="宋体" w:eastAsia="宋体"/>
                <w:sz w:val="18"/>
              </w:rPr>
              <w:t>注册成功(302)</w:t>
            </w:r>
          </w:p>
        </w:tc>
      </w:tr>
      <w:tr w14:paraId="2466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66C54DD">
            <w:pPr>
              <w:spacing w:after="0"/>
              <w:jc w:val="center"/>
            </w:pPr>
            <w:r>
              <w:rPr>
                <w:rFonts w:ascii="宋体" w:hAnsi="宋体" w:eastAsia="宋体"/>
                <w:sz w:val="18"/>
              </w:rPr>
              <w:t>TC-EQ-03</w:t>
            </w:r>
          </w:p>
        </w:tc>
        <w:tc>
          <w:tcPr>
            <w:tcW w:w="1417" w:type="dxa"/>
          </w:tcPr>
          <w:p w14:paraId="0FE8892E">
            <w:pPr>
              <w:spacing w:after="0"/>
              <w:jc w:val="center"/>
            </w:pPr>
            <w:r>
              <w:rPr>
                <w:rFonts w:ascii="宋体" w:hAnsi="宋体" w:eastAsia="宋体"/>
                <w:sz w:val="18"/>
              </w:rPr>
              <w:t>U-01 注册</w:t>
            </w:r>
          </w:p>
        </w:tc>
        <w:tc>
          <w:tcPr>
            <w:tcW w:w="1417" w:type="dxa"/>
          </w:tcPr>
          <w:p w14:paraId="5E59BD16">
            <w:pPr>
              <w:spacing w:after="0"/>
              <w:jc w:val="center"/>
            </w:pPr>
            <w:r>
              <w:rPr>
                <w:rFonts w:ascii="宋体" w:hAnsi="宋体" w:eastAsia="宋体"/>
                <w:sz w:val="18"/>
              </w:rPr>
              <w:t>用户名</w:t>
            </w:r>
          </w:p>
        </w:tc>
        <w:tc>
          <w:tcPr>
            <w:tcW w:w="1984" w:type="dxa"/>
          </w:tcPr>
          <w:p w14:paraId="7A12CFA6">
            <w:pPr>
              <w:spacing w:after="0"/>
              <w:jc w:val="left"/>
            </w:pPr>
            <w:r>
              <w:rPr>
                <w:rFonts w:ascii="宋体" w:hAnsi="宋体" w:eastAsia="宋体"/>
                <w:sz w:val="18"/>
              </w:rPr>
              <w:t>无效:空字符串</w:t>
            </w:r>
          </w:p>
        </w:tc>
        <w:tc>
          <w:tcPr>
            <w:tcW w:w="1701" w:type="dxa"/>
          </w:tcPr>
          <w:p w14:paraId="7F5F681B">
            <w:pPr>
              <w:spacing w:after="0"/>
              <w:jc w:val="left"/>
            </w:pPr>
            <w:r>
              <w:rPr>
                <w:rFonts w:ascii="宋体" w:hAnsi="宋体" w:eastAsia="宋体"/>
                <w:sz w:val="18"/>
              </w:rPr>
              <w:t>(空)</w:t>
            </w:r>
          </w:p>
        </w:tc>
        <w:tc>
          <w:tcPr>
            <w:tcW w:w="1701" w:type="dxa"/>
          </w:tcPr>
          <w:p w14:paraId="14D3D04C">
            <w:pPr>
              <w:spacing w:after="0"/>
              <w:jc w:val="left"/>
            </w:pPr>
            <w:r>
              <w:rPr>
                <w:rFonts w:ascii="宋体" w:hAnsi="宋体" w:eastAsia="宋体"/>
                <w:sz w:val="18"/>
              </w:rPr>
              <w:t>注册失败,提示错误</w:t>
            </w:r>
          </w:p>
        </w:tc>
      </w:tr>
      <w:tr w14:paraId="21E40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1EC39FD">
            <w:pPr>
              <w:spacing w:after="0"/>
              <w:jc w:val="center"/>
            </w:pPr>
            <w:r>
              <w:rPr>
                <w:rFonts w:ascii="宋体" w:hAnsi="宋体" w:eastAsia="宋体"/>
                <w:sz w:val="18"/>
              </w:rPr>
              <w:t>TC-EQ-04</w:t>
            </w:r>
          </w:p>
        </w:tc>
        <w:tc>
          <w:tcPr>
            <w:tcW w:w="1417" w:type="dxa"/>
          </w:tcPr>
          <w:p w14:paraId="1A924012">
            <w:pPr>
              <w:spacing w:after="0"/>
              <w:jc w:val="center"/>
            </w:pPr>
            <w:r>
              <w:rPr>
                <w:rFonts w:ascii="宋体" w:hAnsi="宋体" w:eastAsia="宋体"/>
                <w:sz w:val="18"/>
              </w:rPr>
              <w:t>U-01 注册</w:t>
            </w:r>
          </w:p>
        </w:tc>
        <w:tc>
          <w:tcPr>
            <w:tcW w:w="1417" w:type="dxa"/>
          </w:tcPr>
          <w:p w14:paraId="6C1F7837">
            <w:pPr>
              <w:spacing w:after="0"/>
              <w:jc w:val="center"/>
            </w:pPr>
            <w:r>
              <w:rPr>
                <w:rFonts w:ascii="宋体" w:hAnsi="宋体" w:eastAsia="宋体"/>
                <w:sz w:val="18"/>
              </w:rPr>
              <w:t>邮箱</w:t>
            </w:r>
          </w:p>
        </w:tc>
        <w:tc>
          <w:tcPr>
            <w:tcW w:w="1984" w:type="dxa"/>
          </w:tcPr>
          <w:p w14:paraId="372E0FEF">
            <w:pPr>
              <w:spacing w:after="0"/>
              <w:jc w:val="left"/>
            </w:pPr>
            <w:r>
              <w:rPr>
                <w:rFonts w:ascii="宋体" w:hAnsi="宋体" w:eastAsia="宋体"/>
                <w:sz w:val="18"/>
              </w:rPr>
              <w:t>无效:格式错误</w:t>
            </w:r>
          </w:p>
        </w:tc>
        <w:tc>
          <w:tcPr>
            <w:tcW w:w="1701" w:type="dxa"/>
          </w:tcPr>
          <w:p w14:paraId="230FEE79">
            <w:pPr>
              <w:spacing w:after="0"/>
              <w:jc w:val="left"/>
            </w:pPr>
            <w:r>
              <w:rPr>
                <w:rFonts w:ascii="宋体" w:hAnsi="宋体" w:eastAsia="宋体"/>
                <w:sz w:val="18"/>
              </w:rPr>
              <w:t>notanemail</w:t>
            </w:r>
          </w:p>
        </w:tc>
        <w:tc>
          <w:tcPr>
            <w:tcW w:w="1701" w:type="dxa"/>
          </w:tcPr>
          <w:p w14:paraId="37D1C5DB">
            <w:pPr>
              <w:spacing w:after="0"/>
              <w:jc w:val="left"/>
            </w:pPr>
            <w:r>
              <w:rPr>
                <w:rFonts w:ascii="宋体" w:hAnsi="宋体" w:eastAsia="宋体"/>
                <w:sz w:val="18"/>
              </w:rPr>
              <w:t>注册失败,格式错误</w:t>
            </w:r>
          </w:p>
        </w:tc>
      </w:tr>
      <w:tr w14:paraId="4C8C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1BCC16B">
            <w:pPr>
              <w:spacing w:after="0"/>
              <w:jc w:val="center"/>
            </w:pPr>
            <w:r>
              <w:rPr>
                <w:rFonts w:ascii="宋体" w:hAnsi="宋体" w:eastAsia="宋体"/>
                <w:sz w:val="18"/>
              </w:rPr>
              <w:t>TC-EQ-05</w:t>
            </w:r>
          </w:p>
        </w:tc>
        <w:tc>
          <w:tcPr>
            <w:tcW w:w="1417" w:type="dxa"/>
          </w:tcPr>
          <w:p w14:paraId="1DB36A81">
            <w:pPr>
              <w:spacing w:after="0"/>
              <w:jc w:val="center"/>
            </w:pPr>
            <w:r>
              <w:rPr>
                <w:rFonts w:ascii="宋体" w:hAnsi="宋体" w:eastAsia="宋体"/>
                <w:sz w:val="18"/>
              </w:rPr>
              <w:t>U-01 注册</w:t>
            </w:r>
          </w:p>
        </w:tc>
        <w:tc>
          <w:tcPr>
            <w:tcW w:w="1417" w:type="dxa"/>
          </w:tcPr>
          <w:p w14:paraId="26530797">
            <w:pPr>
              <w:spacing w:after="0"/>
              <w:jc w:val="center"/>
            </w:pPr>
            <w:r>
              <w:rPr>
                <w:rFonts w:ascii="宋体" w:hAnsi="宋体" w:eastAsia="宋体"/>
                <w:sz w:val="18"/>
              </w:rPr>
              <w:t>邮箱</w:t>
            </w:r>
          </w:p>
        </w:tc>
        <w:tc>
          <w:tcPr>
            <w:tcW w:w="1984" w:type="dxa"/>
          </w:tcPr>
          <w:p w14:paraId="1FAE780A">
            <w:pPr>
              <w:spacing w:after="0"/>
              <w:jc w:val="left"/>
            </w:pPr>
            <w:r>
              <w:rPr>
                <w:rFonts w:ascii="宋体" w:hAnsi="宋体" w:eastAsia="宋体"/>
                <w:sz w:val="18"/>
              </w:rPr>
              <w:t>无效:空邮箱</w:t>
            </w:r>
          </w:p>
        </w:tc>
        <w:tc>
          <w:tcPr>
            <w:tcW w:w="1701" w:type="dxa"/>
          </w:tcPr>
          <w:p w14:paraId="0D528286">
            <w:pPr>
              <w:spacing w:after="0"/>
              <w:jc w:val="left"/>
            </w:pPr>
            <w:r>
              <w:rPr>
                <w:rFonts w:ascii="宋体" w:hAnsi="宋体" w:eastAsia="宋体"/>
                <w:sz w:val="18"/>
              </w:rPr>
              <w:t>(空)</w:t>
            </w:r>
          </w:p>
        </w:tc>
        <w:tc>
          <w:tcPr>
            <w:tcW w:w="1701" w:type="dxa"/>
          </w:tcPr>
          <w:p w14:paraId="0548FCE9">
            <w:pPr>
              <w:spacing w:after="0"/>
              <w:jc w:val="left"/>
            </w:pPr>
            <w:r>
              <w:rPr>
                <w:rFonts w:ascii="宋体" w:hAnsi="宋体" w:eastAsia="宋体"/>
                <w:sz w:val="18"/>
              </w:rPr>
              <w:t>注册失败,邮箱必填</w:t>
            </w:r>
          </w:p>
        </w:tc>
      </w:tr>
      <w:tr w14:paraId="6664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1E52E8B">
            <w:pPr>
              <w:spacing w:after="0"/>
              <w:jc w:val="center"/>
            </w:pPr>
            <w:r>
              <w:rPr>
                <w:rFonts w:ascii="宋体" w:hAnsi="宋体" w:eastAsia="宋体"/>
                <w:sz w:val="18"/>
              </w:rPr>
              <w:t>TC-EQ-06</w:t>
            </w:r>
          </w:p>
        </w:tc>
        <w:tc>
          <w:tcPr>
            <w:tcW w:w="1417" w:type="dxa"/>
          </w:tcPr>
          <w:p w14:paraId="3F1E2257">
            <w:pPr>
              <w:spacing w:after="0"/>
              <w:jc w:val="center"/>
            </w:pPr>
            <w:r>
              <w:rPr>
                <w:rFonts w:ascii="宋体" w:hAnsi="宋体" w:eastAsia="宋体"/>
                <w:sz w:val="18"/>
              </w:rPr>
              <w:t>U-01 注册</w:t>
            </w:r>
          </w:p>
        </w:tc>
        <w:tc>
          <w:tcPr>
            <w:tcW w:w="1417" w:type="dxa"/>
          </w:tcPr>
          <w:p w14:paraId="1CB192EA">
            <w:pPr>
              <w:spacing w:after="0"/>
              <w:jc w:val="center"/>
            </w:pPr>
            <w:r>
              <w:rPr>
                <w:rFonts w:ascii="宋体" w:hAnsi="宋体" w:eastAsia="宋体"/>
                <w:sz w:val="18"/>
              </w:rPr>
              <w:t>密码</w:t>
            </w:r>
          </w:p>
        </w:tc>
        <w:tc>
          <w:tcPr>
            <w:tcW w:w="1984" w:type="dxa"/>
          </w:tcPr>
          <w:p w14:paraId="3DAE2A96">
            <w:pPr>
              <w:spacing w:after="0"/>
              <w:jc w:val="left"/>
            </w:pPr>
            <w:r>
              <w:rPr>
                <w:rFonts w:ascii="宋体" w:hAnsi="宋体" w:eastAsia="宋体"/>
                <w:sz w:val="18"/>
              </w:rPr>
              <w:t>有效:复杂密码</w:t>
            </w:r>
          </w:p>
        </w:tc>
        <w:tc>
          <w:tcPr>
            <w:tcW w:w="1701" w:type="dxa"/>
          </w:tcPr>
          <w:p w14:paraId="301995B1">
            <w:pPr>
              <w:spacing w:after="0"/>
              <w:jc w:val="left"/>
            </w:pPr>
            <w:r>
              <w:rPr>
                <w:rFonts w:ascii="宋体" w:hAnsi="宋体" w:eastAsia="宋体"/>
                <w:sz w:val="18"/>
              </w:rPr>
              <w:t>Abc@1234#</w:t>
            </w:r>
          </w:p>
        </w:tc>
        <w:tc>
          <w:tcPr>
            <w:tcW w:w="1701" w:type="dxa"/>
          </w:tcPr>
          <w:p w14:paraId="76176BD9">
            <w:pPr>
              <w:spacing w:after="0"/>
              <w:jc w:val="left"/>
            </w:pPr>
            <w:r>
              <w:rPr>
                <w:rFonts w:ascii="宋体" w:hAnsi="宋体" w:eastAsia="宋体"/>
                <w:sz w:val="18"/>
              </w:rPr>
              <w:t>注册成功(302)</w:t>
            </w:r>
          </w:p>
        </w:tc>
      </w:tr>
      <w:tr w14:paraId="73B1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40A7A9B">
            <w:pPr>
              <w:spacing w:after="0"/>
              <w:jc w:val="center"/>
            </w:pPr>
            <w:r>
              <w:rPr>
                <w:rFonts w:ascii="宋体" w:hAnsi="宋体" w:eastAsia="宋体"/>
                <w:sz w:val="18"/>
              </w:rPr>
              <w:t>TC-EQ-07</w:t>
            </w:r>
          </w:p>
        </w:tc>
        <w:tc>
          <w:tcPr>
            <w:tcW w:w="1417" w:type="dxa"/>
          </w:tcPr>
          <w:p w14:paraId="78854AF8">
            <w:pPr>
              <w:spacing w:after="0"/>
              <w:jc w:val="center"/>
            </w:pPr>
            <w:r>
              <w:rPr>
                <w:rFonts w:ascii="宋体" w:hAnsi="宋体" w:eastAsia="宋体"/>
                <w:sz w:val="18"/>
              </w:rPr>
              <w:t>U-01 注册</w:t>
            </w:r>
          </w:p>
        </w:tc>
        <w:tc>
          <w:tcPr>
            <w:tcW w:w="1417" w:type="dxa"/>
          </w:tcPr>
          <w:p w14:paraId="4D25894A">
            <w:pPr>
              <w:spacing w:after="0"/>
              <w:jc w:val="center"/>
            </w:pPr>
            <w:r>
              <w:rPr>
                <w:rFonts w:ascii="宋体" w:hAnsi="宋体" w:eastAsia="宋体"/>
                <w:sz w:val="18"/>
              </w:rPr>
              <w:t>密码</w:t>
            </w:r>
          </w:p>
        </w:tc>
        <w:tc>
          <w:tcPr>
            <w:tcW w:w="1984" w:type="dxa"/>
          </w:tcPr>
          <w:p w14:paraId="7D095FE4">
            <w:pPr>
              <w:spacing w:after="0"/>
              <w:jc w:val="left"/>
            </w:pPr>
            <w:r>
              <w:rPr>
                <w:rFonts w:ascii="宋体" w:hAnsi="宋体" w:eastAsia="宋体"/>
                <w:sz w:val="18"/>
              </w:rPr>
              <w:t>无效:纯数字弱密码</w:t>
            </w:r>
          </w:p>
        </w:tc>
        <w:tc>
          <w:tcPr>
            <w:tcW w:w="1701" w:type="dxa"/>
          </w:tcPr>
          <w:p w14:paraId="1CDAD852">
            <w:pPr>
              <w:spacing w:after="0"/>
              <w:jc w:val="left"/>
            </w:pPr>
            <w:r>
              <w:rPr>
                <w:rFonts w:ascii="宋体" w:hAnsi="宋体" w:eastAsia="宋体"/>
                <w:sz w:val="18"/>
              </w:rPr>
              <w:t>12345678</w:t>
            </w:r>
          </w:p>
        </w:tc>
        <w:tc>
          <w:tcPr>
            <w:tcW w:w="1701" w:type="dxa"/>
          </w:tcPr>
          <w:p w14:paraId="63389AB3">
            <w:pPr>
              <w:spacing w:after="0"/>
              <w:jc w:val="left"/>
            </w:pPr>
            <w:r>
              <w:rPr>
                <w:rFonts w:ascii="宋体" w:hAnsi="宋体" w:eastAsia="宋体"/>
                <w:sz w:val="18"/>
              </w:rPr>
              <w:t>注册失败,密码太常见</w:t>
            </w:r>
          </w:p>
        </w:tc>
      </w:tr>
      <w:tr w14:paraId="43C5F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EAE65A2">
            <w:pPr>
              <w:spacing w:after="0"/>
              <w:jc w:val="center"/>
            </w:pPr>
            <w:r>
              <w:rPr>
                <w:rFonts w:ascii="宋体" w:hAnsi="宋体" w:eastAsia="宋体"/>
                <w:sz w:val="18"/>
              </w:rPr>
              <w:t>TC-EQ-08</w:t>
            </w:r>
          </w:p>
        </w:tc>
        <w:tc>
          <w:tcPr>
            <w:tcW w:w="1417" w:type="dxa"/>
          </w:tcPr>
          <w:p w14:paraId="07DA5579">
            <w:pPr>
              <w:spacing w:after="0"/>
              <w:jc w:val="center"/>
            </w:pPr>
            <w:r>
              <w:rPr>
                <w:rFonts w:ascii="宋体" w:hAnsi="宋体" w:eastAsia="宋体"/>
                <w:sz w:val="18"/>
              </w:rPr>
              <w:t>U-01 注册</w:t>
            </w:r>
          </w:p>
        </w:tc>
        <w:tc>
          <w:tcPr>
            <w:tcW w:w="1417" w:type="dxa"/>
          </w:tcPr>
          <w:p w14:paraId="630E7E64">
            <w:pPr>
              <w:spacing w:after="0"/>
              <w:jc w:val="center"/>
            </w:pPr>
            <w:r>
              <w:rPr>
                <w:rFonts w:ascii="宋体" w:hAnsi="宋体" w:eastAsia="宋体"/>
                <w:sz w:val="18"/>
              </w:rPr>
              <w:t>密码</w:t>
            </w:r>
          </w:p>
        </w:tc>
        <w:tc>
          <w:tcPr>
            <w:tcW w:w="1984" w:type="dxa"/>
          </w:tcPr>
          <w:p w14:paraId="545F492C">
            <w:pPr>
              <w:spacing w:after="0"/>
              <w:jc w:val="left"/>
            </w:pPr>
            <w:r>
              <w:rPr>
                <w:rFonts w:ascii="宋体" w:hAnsi="宋体" w:eastAsia="宋体"/>
                <w:sz w:val="18"/>
              </w:rPr>
              <w:t>无效:密码不匹配</w:t>
            </w:r>
          </w:p>
        </w:tc>
        <w:tc>
          <w:tcPr>
            <w:tcW w:w="1701" w:type="dxa"/>
          </w:tcPr>
          <w:p w14:paraId="441B239C">
            <w:pPr>
              <w:spacing w:after="0"/>
              <w:jc w:val="left"/>
            </w:pPr>
            <w:r>
              <w:rPr>
                <w:rFonts w:ascii="宋体" w:hAnsi="宋体" w:eastAsia="宋体"/>
                <w:sz w:val="18"/>
              </w:rPr>
              <w:t>Abc@123 / Xyz@789</w:t>
            </w:r>
          </w:p>
        </w:tc>
        <w:tc>
          <w:tcPr>
            <w:tcW w:w="1701" w:type="dxa"/>
          </w:tcPr>
          <w:p w14:paraId="2F2AEC08">
            <w:pPr>
              <w:spacing w:after="0"/>
              <w:jc w:val="left"/>
            </w:pPr>
            <w:r>
              <w:rPr>
                <w:rFonts w:ascii="宋体" w:hAnsi="宋体" w:eastAsia="宋体"/>
                <w:sz w:val="18"/>
              </w:rPr>
              <w:t>注册失败,密码不一致</w:t>
            </w:r>
          </w:p>
        </w:tc>
      </w:tr>
      <w:tr w14:paraId="4DA4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DE0F96D">
            <w:pPr>
              <w:spacing w:after="0"/>
              <w:jc w:val="center"/>
            </w:pPr>
            <w:r>
              <w:rPr>
                <w:rFonts w:ascii="宋体" w:hAnsi="宋体" w:eastAsia="宋体"/>
                <w:sz w:val="18"/>
              </w:rPr>
              <w:t>TC-EQ-09</w:t>
            </w:r>
          </w:p>
        </w:tc>
        <w:tc>
          <w:tcPr>
            <w:tcW w:w="1417" w:type="dxa"/>
          </w:tcPr>
          <w:p w14:paraId="446B7469">
            <w:pPr>
              <w:spacing w:after="0"/>
              <w:jc w:val="center"/>
            </w:pPr>
            <w:r>
              <w:rPr>
                <w:rFonts w:ascii="宋体" w:hAnsi="宋体" w:eastAsia="宋体"/>
                <w:sz w:val="18"/>
              </w:rPr>
              <w:t>I-02 搜索</w:t>
            </w:r>
          </w:p>
        </w:tc>
        <w:tc>
          <w:tcPr>
            <w:tcW w:w="1417" w:type="dxa"/>
          </w:tcPr>
          <w:p w14:paraId="2E274C3E">
            <w:pPr>
              <w:spacing w:after="0"/>
              <w:jc w:val="center"/>
            </w:pPr>
            <w:r>
              <w:rPr>
                <w:rFonts w:ascii="宋体" w:hAnsi="宋体" w:eastAsia="宋体"/>
                <w:sz w:val="18"/>
              </w:rPr>
              <w:t>关键词</w:t>
            </w:r>
          </w:p>
        </w:tc>
        <w:tc>
          <w:tcPr>
            <w:tcW w:w="1984" w:type="dxa"/>
          </w:tcPr>
          <w:p w14:paraId="2E44C35C">
            <w:pPr>
              <w:spacing w:after="0"/>
              <w:jc w:val="left"/>
            </w:pPr>
            <w:r>
              <w:rPr>
                <w:rFonts w:ascii="宋体" w:hAnsi="宋体" w:eastAsia="宋体"/>
                <w:sz w:val="18"/>
              </w:rPr>
              <w:t>有效:匹配的关键词</w:t>
            </w:r>
          </w:p>
        </w:tc>
        <w:tc>
          <w:tcPr>
            <w:tcW w:w="1701" w:type="dxa"/>
          </w:tcPr>
          <w:p w14:paraId="24B052BC">
            <w:pPr>
              <w:spacing w:after="0"/>
              <w:jc w:val="left"/>
            </w:pPr>
            <w:r>
              <w:rPr>
                <w:rFonts w:ascii="宋体" w:hAnsi="宋体" w:eastAsia="宋体"/>
                <w:sz w:val="18"/>
              </w:rPr>
              <w:t>j屠龙</w:t>
            </w:r>
          </w:p>
        </w:tc>
        <w:tc>
          <w:tcPr>
            <w:tcW w:w="1701" w:type="dxa"/>
          </w:tcPr>
          <w:p w14:paraId="5B6AC7EF">
            <w:pPr>
              <w:spacing w:after="0"/>
              <w:jc w:val="left"/>
            </w:pPr>
            <w:r>
              <w:rPr>
                <w:rFonts w:ascii="宋体" w:hAnsi="宋体" w:eastAsia="宋体"/>
                <w:sz w:val="18"/>
              </w:rPr>
              <w:t>返回包含道具</w:t>
            </w:r>
          </w:p>
        </w:tc>
      </w:tr>
      <w:tr w14:paraId="27188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6D516E9">
            <w:pPr>
              <w:spacing w:after="0"/>
              <w:jc w:val="center"/>
            </w:pPr>
            <w:r>
              <w:rPr>
                <w:rFonts w:ascii="宋体" w:hAnsi="宋体" w:eastAsia="宋体"/>
                <w:sz w:val="18"/>
              </w:rPr>
              <w:t>TC-EQ-10</w:t>
            </w:r>
          </w:p>
        </w:tc>
        <w:tc>
          <w:tcPr>
            <w:tcW w:w="1417" w:type="dxa"/>
          </w:tcPr>
          <w:p w14:paraId="502F37DD">
            <w:pPr>
              <w:spacing w:after="0"/>
              <w:jc w:val="center"/>
            </w:pPr>
            <w:r>
              <w:rPr>
                <w:rFonts w:ascii="宋体" w:hAnsi="宋体" w:eastAsia="宋体"/>
                <w:sz w:val="18"/>
              </w:rPr>
              <w:t>I-02 搜索</w:t>
            </w:r>
          </w:p>
        </w:tc>
        <w:tc>
          <w:tcPr>
            <w:tcW w:w="1417" w:type="dxa"/>
          </w:tcPr>
          <w:p w14:paraId="08EF2D4E">
            <w:pPr>
              <w:spacing w:after="0"/>
              <w:jc w:val="center"/>
            </w:pPr>
            <w:r>
              <w:rPr>
                <w:rFonts w:ascii="宋体" w:hAnsi="宋体" w:eastAsia="宋体"/>
                <w:sz w:val="18"/>
              </w:rPr>
              <w:t>关键词</w:t>
            </w:r>
          </w:p>
        </w:tc>
        <w:tc>
          <w:tcPr>
            <w:tcW w:w="1984" w:type="dxa"/>
          </w:tcPr>
          <w:p w14:paraId="2A93204C">
            <w:pPr>
              <w:spacing w:after="0"/>
              <w:jc w:val="left"/>
            </w:pPr>
            <w:r>
              <w:rPr>
                <w:rFonts w:ascii="宋体" w:hAnsi="宋体" w:eastAsia="宋体"/>
                <w:sz w:val="18"/>
              </w:rPr>
              <w:t>无效:不匹配</w:t>
            </w:r>
          </w:p>
        </w:tc>
        <w:tc>
          <w:tcPr>
            <w:tcW w:w="1701" w:type="dxa"/>
          </w:tcPr>
          <w:p w14:paraId="4BEB6BFE">
            <w:pPr>
              <w:spacing w:after="0"/>
              <w:jc w:val="left"/>
            </w:pPr>
            <w:r>
              <w:rPr>
                <w:rFonts w:ascii="宋体" w:hAnsi="宋体" w:eastAsia="宋体"/>
                <w:sz w:val="18"/>
              </w:rPr>
              <w:t>不存在道具XYZ</w:t>
            </w:r>
          </w:p>
        </w:tc>
        <w:tc>
          <w:tcPr>
            <w:tcW w:w="1701" w:type="dxa"/>
          </w:tcPr>
          <w:p w14:paraId="64F32921">
            <w:pPr>
              <w:spacing w:after="0"/>
              <w:jc w:val="left"/>
            </w:pPr>
            <w:r>
              <w:rPr>
                <w:rFonts w:ascii="宋体" w:hAnsi="宋体" w:eastAsia="宋体"/>
                <w:sz w:val="18"/>
              </w:rPr>
              <w:t>返回空列表</w:t>
            </w:r>
          </w:p>
        </w:tc>
      </w:tr>
      <w:tr w14:paraId="2681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BBB372C">
            <w:pPr>
              <w:spacing w:after="0"/>
              <w:jc w:val="center"/>
            </w:pPr>
            <w:r>
              <w:rPr>
                <w:rFonts w:ascii="宋体" w:hAnsi="宋体" w:eastAsia="宋体"/>
                <w:sz w:val="18"/>
              </w:rPr>
              <w:t>TC-EQ-11</w:t>
            </w:r>
          </w:p>
        </w:tc>
        <w:tc>
          <w:tcPr>
            <w:tcW w:w="1417" w:type="dxa"/>
          </w:tcPr>
          <w:p w14:paraId="7B44FA6A">
            <w:pPr>
              <w:spacing w:after="0"/>
              <w:jc w:val="center"/>
            </w:pPr>
            <w:r>
              <w:rPr>
                <w:rFonts w:ascii="宋体" w:hAnsi="宋体" w:eastAsia="宋体"/>
                <w:sz w:val="18"/>
              </w:rPr>
              <w:t>I-06 发布</w:t>
            </w:r>
          </w:p>
        </w:tc>
        <w:tc>
          <w:tcPr>
            <w:tcW w:w="1417" w:type="dxa"/>
          </w:tcPr>
          <w:p w14:paraId="6124F7C7">
            <w:pPr>
              <w:spacing w:after="0"/>
              <w:jc w:val="center"/>
            </w:pPr>
            <w:r>
              <w:rPr>
                <w:rFonts w:ascii="宋体" w:hAnsi="宋体" w:eastAsia="宋体"/>
                <w:sz w:val="18"/>
              </w:rPr>
              <w:t>价格</w:t>
            </w:r>
          </w:p>
        </w:tc>
        <w:tc>
          <w:tcPr>
            <w:tcW w:w="1984" w:type="dxa"/>
          </w:tcPr>
          <w:p w14:paraId="2AC5CF4D">
            <w:pPr>
              <w:spacing w:after="0"/>
              <w:jc w:val="left"/>
            </w:pPr>
            <w:r>
              <w:rPr>
                <w:rFonts w:ascii="宋体" w:hAnsi="宋体" w:eastAsia="宋体"/>
                <w:sz w:val="18"/>
              </w:rPr>
              <w:t>有效:正价格</w:t>
            </w:r>
          </w:p>
        </w:tc>
        <w:tc>
          <w:tcPr>
            <w:tcW w:w="1701" w:type="dxa"/>
          </w:tcPr>
          <w:p w14:paraId="1EB2B232">
            <w:pPr>
              <w:spacing w:after="0"/>
              <w:jc w:val="left"/>
            </w:pPr>
            <w:r>
              <w:rPr>
                <w:rFonts w:ascii="宋体" w:hAnsi="宋体" w:eastAsia="宋体"/>
                <w:sz w:val="18"/>
              </w:rPr>
              <w:t>99.99</w:t>
            </w:r>
          </w:p>
        </w:tc>
        <w:tc>
          <w:tcPr>
            <w:tcW w:w="1701" w:type="dxa"/>
          </w:tcPr>
          <w:p w14:paraId="0C76C5B0">
            <w:pPr>
              <w:spacing w:after="0"/>
              <w:jc w:val="left"/>
            </w:pPr>
            <w:r>
              <w:rPr>
                <w:rFonts w:ascii="宋体" w:hAnsi="宋体" w:eastAsia="宋体"/>
                <w:sz w:val="18"/>
              </w:rPr>
              <w:t>发布成功(302)</w:t>
            </w:r>
          </w:p>
        </w:tc>
      </w:tr>
      <w:tr w14:paraId="74D8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78FCFB8">
            <w:pPr>
              <w:spacing w:after="0"/>
              <w:jc w:val="center"/>
            </w:pPr>
            <w:r>
              <w:rPr>
                <w:rFonts w:ascii="宋体" w:hAnsi="宋体" w:eastAsia="宋体"/>
                <w:sz w:val="18"/>
              </w:rPr>
              <w:t>TC-EQ-12</w:t>
            </w:r>
          </w:p>
        </w:tc>
        <w:tc>
          <w:tcPr>
            <w:tcW w:w="1417" w:type="dxa"/>
          </w:tcPr>
          <w:p w14:paraId="13BEA5E7">
            <w:pPr>
              <w:spacing w:after="0"/>
              <w:jc w:val="center"/>
            </w:pPr>
            <w:r>
              <w:rPr>
                <w:rFonts w:ascii="宋体" w:hAnsi="宋体" w:eastAsia="宋体"/>
                <w:sz w:val="18"/>
              </w:rPr>
              <w:t>I-06 发布</w:t>
            </w:r>
          </w:p>
        </w:tc>
        <w:tc>
          <w:tcPr>
            <w:tcW w:w="1417" w:type="dxa"/>
          </w:tcPr>
          <w:p w14:paraId="7EF1A35F">
            <w:pPr>
              <w:spacing w:after="0"/>
              <w:jc w:val="center"/>
            </w:pPr>
            <w:r>
              <w:rPr>
                <w:rFonts w:ascii="宋体" w:hAnsi="宋体" w:eastAsia="宋体"/>
                <w:sz w:val="18"/>
              </w:rPr>
              <w:t>价格</w:t>
            </w:r>
          </w:p>
        </w:tc>
        <w:tc>
          <w:tcPr>
            <w:tcW w:w="1984" w:type="dxa"/>
          </w:tcPr>
          <w:p w14:paraId="2BB548A5">
            <w:pPr>
              <w:spacing w:after="0"/>
              <w:jc w:val="left"/>
            </w:pPr>
            <w:r>
              <w:rPr>
                <w:rFonts w:ascii="宋体" w:hAnsi="宋体" w:eastAsia="宋体"/>
                <w:sz w:val="18"/>
              </w:rPr>
              <w:t>无效:零价格</w:t>
            </w:r>
          </w:p>
        </w:tc>
        <w:tc>
          <w:tcPr>
            <w:tcW w:w="1701" w:type="dxa"/>
          </w:tcPr>
          <w:p w14:paraId="006798FF">
            <w:pPr>
              <w:spacing w:after="0"/>
              <w:jc w:val="left"/>
            </w:pPr>
            <w:r>
              <w:rPr>
                <w:rFonts w:ascii="宋体" w:hAnsi="宋体" w:eastAsia="宋体"/>
                <w:sz w:val="18"/>
              </w:rPr>
              <w:t>0.00</w:t>
            </w:r>
          </w:p>
        </w:tc>
        <w:tc>
          <w:tcPr>
            <w:tcW w:w="1701" w:type="dxa"/>
          </w:tcPr>
          <w:p w14:paraId="5F3D5735">
            <w:pPr>
              <w:spacing w:after="0"/>
              <w:jc w:val="left"/>
            </w:pPr>
            <w:r>
              <w:rPr>
                <w:rFonts w:ascii="宋体" w:hAnsi="宋体" w:eastAsia="宋体"/>
                <w:sz w:val="18"/>
              </w:rPr>
              <w:t>发布失败,价格&gt;0</w:t>
            </w:r>
          </w:p>
        </w:tc>
      </w:tr>
    </w:tbl>
    <w:p w14:paraId="477D9890"/>
    <w:p w14:paraId="361014F9">
      <w:pPr>
        <w:pStyle w:val="4"/>
      </w:pPr>
      <w:r>
        <w:rPr>
          <w:rFonts w:ascii="黑体" w:hAnsi="黑体" w:eastAsia="黑体"/>
        </w:rPr>
        <w:t>5.2 边界值分析法测试用例（12个）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1378"/>
        <w:gridCol w:w="2210"/>
        <w:gridCol w:w="1954"/>
        <w:gridCol w:w="1933"/>
      </w:tblGrid>
      <w:tr w14:paraId="64871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4472C4"/>
          </w:tcPr>
          <w:p w14:paraId="13868C7C">
            <w:pPr>
              <w:spacing w:after="0"/>
              <w:jc w:val="center"/>
            </w:pPr>
            <w:r>
              <w:rPr>
                <w:rFonts w:ascii="宋体" w:hAnsi="宋体" w:eastAsia="宋体"/>
                <w:b/>
                <w:color w:val="FFFFFF"/>
                <w:sz w:val="20"/>
              </w:rPr>
              <w:t>用例编号</w:t>
            </w:r>
          </w:p>
        </w:tc>
        <w:tc>
          <w:tcPr>
            <w:tcW w:w="1417" w:type="dxa"/>
            <w:shd w:val="clear" w:color="auto" w:fill="4472C4"/>
          </w:tcPr>
          <w:p w14:paraId="5D1F1C40">
            <w:pPr>
              <w:spacing w:after="0"/>
              <w:jc w:val="center"/>
            </w:pPr>
            <w:r>
              <w:rPr>
                <w:rFonts w:ascii="宋体" w:hAnsi="宋体" w:eastAsia="宋体"/>
                <w:b/>
                <w:color w:val="FFFFFF"/>
                <w:sz w:val="20"/>
              </w:rPr>
              <w:t>功能点</w:t>
            </w:r>
          </w:p>
        </w:tc>
        <w:tc>
          <w:tcPr>
            <w:tcW w:w="2268" w:type="dxa"/>
            <w:shd w:val="clear" w:color="auto" w:fill="4472C4"/>
          </w:tcPr>
          <w:p w14:paraId="6F17CFB1">
            <w:pPr>
              <w:spacing w:after="0"/>
              <w:jc w:val="center"/>
            </w:pPr>
            <w:r>
              <w:rPr>
                <w:rFonts w:ascii="宋体" w:hAnsi="宋体" w:eastAsia="宋体"/>
                <w:b/>
                <w:color w:val="FFFFFF"/>
                <w:sz w:val="20"/>
              </w:rPr>
              <w:t>边界条件</w:t>
            </w:r>
          </w:p>
        </w:tc>
        <w:tc>
          <w:tcPr>
            <w:tcW w:w="1984" w:type="dxa"/>
            <w:shd w:val="clear" w:color="auto" w:fill="4472C4"/>
          </w:tcPr>
          <w:p w14:paraId="5697ABC3">
            <w:pPr>
              <w:spacing w:after="0"/>
              <w:jc w:val="center"/>
            </w:pPr>
            <w:r>
              <w:rPr>
                <w:rFonts w:ascii="宋体" w:hAnsi="宋体" w:eastAsia="宋体"/>
                <w:b/>
                <w:color w:val="FFFFFF"/>
                <w:sz w:val="20"/>
              </w:rPr>
              <w:t>测试数据</w:t>
            </w:r>
          </w:p>
        </w:tc>
        <w:tc>
          <w:tcPr>
            <w:tcW w:w="1984" w:type="dxa"/>
            <w:shd w:val="clear" w:color="auto" w:fill="4472C4"/>
          </w:tcPr>
          <w:p w14:paraId="1F7AF0EB">
            <w:pPr>
              <w:spacing w:after="0"/>
              <w:jc w:val="center"/>
            </w:pPr>
            <w:r>
              <w:rPr>
                <w:rFonts w:ascii="宋体" w:hAnsi="宋体" w:eastAsia="宋体"/>
                <w:b/>
                <w:color w:val="FFFFFF"/>
                <w:sz w:val="20"/>
              </w:rPr>
              <w:t>预期结果</w:t>
            </w:r>
          </w:p>
        </w:tc>
      </w:tr>
      <w:tr w14:paraId="65DEC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26A1C7E">
            <w:pPr>
              <w:spacing w:after="0"/>
              <w:jc w:val="center"/>
            </w:pPr>
            <w:r>
              <w:rPr>
                <w:rFonts w:ascii="宋体" w:hAnsi="宋体" w:eastAsia="宋体"/>
                <w:sz w:val="18"/>
              </w:rPr>
              <w:t>TC-BV-01</w:t>
            </w:r>
          </w:p>
        </w:tc>
        <w:tc>
          <w:tcPr>
            <w:tcW w:w="1417" w:type="dxa"/>
          </w:tcPr>
          <w:p w14:paraId="572B8E6A">
            <w:pPr>
              <w:spacing w:after="0"/>
              <w:jc w:val="center"/>
            </w:pPr>
            <w:r>
              <w:rPr>
                <w:rFonts w:ascii="宋体" w:hAnsi="宋体" w:eastAsia="宋体"/>
                <w:sz w:val="18"/>
              </w:rPr>
              <w:t>U-01 注册</w:t>
            </w:r>
          </w:p>
        </w:tc>
        <w:tc>
          <w:tcPr>
            <w:tcW w:w="2268" w:type="dxa"/>
          </w:tcPr>
          <w:p w14:paraId="5D13AF37">
            <w:pPr>
              <w:spacing w:after="0"/>
              <w:jc w:val="center"/>
            </w:pPr>
            <w:r>
              <w:rPr>
                <w:rFonts w:ascii="宋体" w:hAnsi="宋体" w:eastAsia="宋体"/>
                <w:sz w:val="18"/>
              </w:rPr>
              <w:t>用户名最小长度(1)</w:t>
            </w:r>
          </w:p>
        </w:tc>
        <w:tc>
          <w:tcPr>
            <w:tcW w:w="1984" w:type="dxa"/>
          </w:tcPr>
          <w:p w14:paraId="59832FE1">
            <w:pPr>
              <w:spacing w:after="0"/>
              <w:jc w:val="left"/>
            </w:pPr>
            <w:r>
              <w:rPr>
                <w:rFonts w:ascii="宋体" w:hAnsi="宋体" w:eastAsia="宋体"/>
                <w:sz w:val="18"/>
              </w:rPr>
              <w:t>a</w:t>
            </w:r>
          </w:p>
        </w:tc>
        <w:tc>
          <w:tcPr>
            <w:tcW w:w="1984" w:type="dxa"/>
          </w:tcPr>
          <w:p w14:paraId="2FFE51DE">
            <w:pPr>
              <w:spacing w:after="0"/>
              <w:jc w:val="left"/>
            </w:pPr>
            <w:r>
              <w:rPr>
                <w:rFonts w:ascii="宋体" w:hAnsi="宋体" w:eastAsia="宋体"/>
                <w:sz w:val="18"/>
              </w:rPr>
              <w:t>注册成功(302)</w:t>
            </w:r>
          </w:p>
        </w:tc>
      </w:tr>
      <w:tr w14:paraId="2EFE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FC4AF12">
            <w:pPr>
              <w:spacing w:after="0"/>
              <w:jc w:val="center"/>
            </w:pPr>
            <w:r>
              <w:rPr>
                <w:rFonts w:ascii="宋体" w:hAnsi="宋体" w:eastAsia="宋体"/>
                <w:sz w:val="18"/>
              </w:rPr>
              <w:t>TC-BV-02</w:t>
            </w:r>
          </w:p>
        </w:tc>
        <w:tc>
          <w:tcPr>
            <w:tcW w:w="1417" w:type="dxa"/>
          </w:tcPr>
          <w:p w14:paraId="14AFD922">
            <w:pPr>
              <w:spacing w:after="0"/>
              <w:jc w:val="center"/>
            </w:pPr>
            <w:r>
              <w:rPr>
                <w:rFonts w:ascii="宋体" w:hAnsi="宋体" w:eastAsia="宋体"/>
                <w:sz w:val="18"/>
              </w:rPr>
              <w:t>U-01 注册</w:t>
            </w:r>
          </w:p>
        </w:tc>
        <w:tc>
          <w:tcPr>
            <w:tcW w:w="2268" w:type="dxa"/>
          </w:tcPr>
          <w:p w14:paraId="61F02792">
            <w:pPr>
              <w:spacing w:after="0"/>
              <w:jc w:val="center"/>
            </w:pPr>
            <w:r>
              <w:rPr>
                <w:rFonts w:ascii="宋体" w:hAnsi="宋体" w:eastAsia="宋体"/>
                <w:sz w:val="18"/>
              </w:rPr>
              <w:t>用户名最大长度(150)</w:t>
            </w:r>
          </w:p>
        </w:tc>
        <w:tc>
          <w:tcPr>
            <w:tcW w:w="1984" w:type="dxa"/>
          </w:tcPr>
          <w:p w14:paraId="01629F94">
            <w:pPr>
              <w:spacing w:after="0"/>
              <w:jc w:val="left"/>
            </w:pPr>
            <w:r>
              <w:rPr>
                <w:rFonts w:ascii="宋体" w:hAnsi="宋体" w:eastAsia="宋体"/>
                <w:sz w:val="18"/>
              </w:rPr>
              <w:t>u*150</w:t>
            </w:r>
          </w:p>
        </w:tc>
        <w:tc>
          <w:tcPr>
            <w:tcW w:w="1984" w:type="dxa"/>
          </w:tcPr>
          <w:p w14:paraId="2D19A9F4">
            <w:pPr>
              <w:spacing w:after="0"/>
              <w:jc w:val="left"/>
            </w:pPr>
            <w:r>
              <w:rPr>
                <w:rFonts w:ascii="宋体" w:hAnsi="宋体" w:eastAsia="宋体"/>
                <w:sz w:val="18"/>
              </w:rPr>
              <w:t>注册成功(302)</w:t>
            </w:r>
          </w:p>
        </w:tc>
      </w:tr>
      <w:tr w14:paraId="78AE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59187EF">
            <w:pPr>
              <w:spacing w:after="0"/>
              <w:jc w:val="center"/>
            </w:pPr>
            <w:r>
              <w:rPr>
                <w:rFonts w:ascii="宋体" w:hAnsi="宋体" w:eastAsia="宋体"/>
                <w:sz w:val="18"/>
              </w:rPr>
              <w:t>TC-BV-03</w:t>
            </w:r>
          </w:p>
        </w:tc>
        <w:tc>
          <w:tcPr>
            <w:tcW w:w="1417" w:type="dxa"/>
          </w:tcPr>
          <w:p w14:paraId="57677B70">
            <w:pPr>
              <w:spacing w:after="0"/>
              <w:jc w:val="center"/>
            </w:pPr>
            <w:r>
              <w:rPr>
                <w:rFonts w:ascii="宋体" w:hAnsi="宋体" w:eastAsia="宋体"/>
                <w:sz w:val="18"/>
              </w:rPr>
              <w:t>U-01 注册</w:t>
            </w:r>
          </w:p>
        </w:tc>
        <w:tc>
          <w:tcPr>
            <w:tcW w:w="2268" w:type="dxa"/>
          </w:tcPr>
          <w:p w14:paraId="1DF138C4">
            <w:pPr>
              <w:spacing w:after="0"/>
              <w:jc w:val="center"/>
            </w:pPr>
            <w:r>
              <w:rPr>
                <w:rFonts w:ascii="宋体" w:hAnsi="宋体" w:eastAsia="宋体"/>
                <w:sz w:val="18"/>
              </w:rPr>
              <w:t>用户名超长(151)</w:t>
            </w:r>
          </w:p>
        </w:tc>
        <w:tc>
          <w:tcPr>
            <w:tcW w:w="1984" w:type="dxa"/>
          </w:tcPr>
          <w:p w14:paraId="1F915E5E">
            <w:pPr>
              <w:spacing w:after="0"/>
              <w:jc w:val="left"/>
            </w:pPr>
            <w:r>
              <w:rPr>
                <w:rFonts w:ascii="宋体" w:hAnsi="宋体" w:eastAsia="宋体"/>
                <w:sz w:val="18"/>
              </w:rPr>
              <w:t>u*151</w:t>
            </w:r>
          </w:p>
        </w:tc>
        <w:tc>
          <w:tcPr>
            <w:tcW w:w="1984" w:type="dxa"/>
          </w:tcPr>
          <w:p w14:paraId="49D2230D">
            <w:pPr>
              <w:spacing w:after="0"/>
              <w:jc w:val="left"/>
            </w:pPr>
            <w:r>
              <w:rPr>
                <w:rFonts w:ascii="宋体" w:hAnsi="宋体" w:eastAsia="宋体"/>
                <w:sz w:val="18"/>
              </w:rPr>
              <w:t>注册失败</w:t>
            </w:r>
          </w:p>
        </w:tc>
      </w:tr>
      <w:tr w14:paraId="77E17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E9C6B68">
            <w:pPr>
              <w:spacing w:after="0"/>
              <w:jc w:val="center"/>
            </w:pPr>
            <w:r>
              <w:rPr>
                <w:rFonts w:ascii="宋体" w:hAnsi="宋体" w:eastAsia="宋体"/>
                <w:sz w:val="18"/>
              </w:rPr>
              <w:t>TC-BV-04</w:t>
            </w:r>
          </w:p>
        </w:tc>
        <w:tc>
          <w:tcPr>
            <w:tcW w:w="1417" w:type="dxa"/>
          </w:tcPr>
          <w:p w14:paraId="2C029450">
            <w:pPr>
              <w:spacing w:after="0"/>
              <w:jc w:val="center"/>
            </w:pPr>
            <w:r>
              <w:rPr>
                <w:rFonts w:ascii="宋体" w:hAnsi="宋体" w:eastAsia="宋体"/>
                <w:sz w:val="18"/>
              </w:rPr>
              <w:t>U-01 注册</w:t>
            </w:r>
          </w:p>
        </w:tc>
        <w:tc>
          <w:tcPr>
            <w:tcW w:w="2268" w:type="dxa"/>
          </w:tcPr>
          <w:p w14:paraId="486BFD73">
            <w:pPr>
              <w:spacing w:after="0"/>
              <w:jc w:val="center"/>
            </w:pPr>
            <w:r>
              <w:rPr>
                <w:rFonts w:ascii="宋体" w:hAnsi="宋体" w:eastAsia="宋体"/>
                <w:sz w:val="18"/>
              </w:rPr>
              <w:t>密码最小长度(8)</w:t>
            </w:r>
          </w:p>
        </w:tc>
        <w:tc>
          <w:tcPr>
            <w:tcW w:w="1984" w:type="dxa"/>
          </w:tcPr>
          <w:p w14:paraId="0AD216C7">
            <w:pPr>
              <w:spacing w:after="0"/>
              <w:jc w:val="left"/>
            </w:pPr>
            <w:r>
              <w:rPr>
                <w:rFonts w:ascii="宋体" w:hAnsi="宋体" w:eastAsia="宋体"/>
                <w:sz w:val="18"/>
              </w:rPr>
              <w:t>Abcd1@34</w:t>
            </w:r>
          </w:p>
        </w:tc>
        <w:tc>
          <w:tcPr>
            <w:tcW w:w="1984" w:type="dxa"/>
          </w:tcPr>
          <w:p w14:paraId="3EF171E5">
            <w:pPr>
              <w:spacing w:after="0"/>
              <w:jc w:val="left"/>
            </w:pPr>
            <w:r>
              <w:rPr>
                <w:rFonts w:ascii="宋体" w:hAnsi="宋体" w:eastAsia="宋体"/>
                <w:sz w:val="18"/>
              </w:rPr>
              <w:t>注册成功(302)</w:t>
            </w:r>
          </w:p>
        </w:tc>
      </w:tr>
      <w:tr w14:paraId="083E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8BD4DD8">
            <w:pPr>
              <w:spacing w:after="0"/>
              <w:jc w:val="center"/>
            </w:pPr>
            <w:r>
              <w:rPr>
                <w:rFonts w:ascii="宋体" w:hAnsi="宋体" w:eastAsia="宋体"/>
                <w:sz w:val="18"/>
              </w:rPr>
              <w:t>TC-BV-05</w:t>
            </w:r>
          </w:p>
        </w:tc>
        <w:tc>
          <w:tcPr>
            <w:tcW w:w="1417" w:type="dxa"/>
          </w:tcPr>
          <w:p w14:paraId="1B1CBF8A">
            <w:pPr>
              <w:spacing w:after="0"/>
              <w:jc w:val="center"/>
            </w:pPr>
            <w:r>
              <w:rPr>
                <w:rFonts w:ascii="宋体" w:hAnsi="宋体" w:eastAsia="宋体"/>
                <w:sz w:val="18"/>
              </w:rPr>
              <w:t>U-04 编辑</w:t>
            </w:r>
          </w:p>
        </w:tc>
        <w:tc>
          <w:tcPr>
            <w:tcW w:w="2268" w:type="dxa"/>
          </w:tcPr>
          <w:p w14:paraId="491DEC08">
            <w:pPr>
              <w:spacing w:after="0"/>
              <w:jc w:val="center"/>
            </w:pPr>
            <w:r>
              <w:rPr>
                <w:rFonts w:ascii="宋体" w:hAnsi="宋体" w:eastAsia="宋体"/>
                <w:sz w:val="18"/>
              </w:rPr>
              <w:t>个人简介最大(500)</w:t>
            </w:r>
          </w:p>
        </w:tc>
        <w:tc>
          <w:tcPr>
            <w:tcW w:w="1984" w:type="dxa"/>
          </w:tcPr>
          <w:p w14:paraId="55CE159C">
            <w:pPr>
              <w:spacing w:after="0"/>
              <w:jc w:val="left"/>
            </w:pPr>
            <w:r>
              <w:rPr>
                <w:rFonts w:ascii="宋体" w:hAnsi="宋体" w:eastAsia="宋体"/>
                <w:sz w:val="18"/>
              </w:rPr>
              <w:t>x*500</w:t>
            </w:r>
          </w:p>
        </w:tc>
        <w:tc>
          <w:tcPr>
            <w:tcW w:w="1984" w:type="dxa"/>
          </w:tcPr>
          <w:p w14:paraId="1812702C">
            <w:pPr>
              <w:spacing w:after="0"/>
              <w:jc w:val="left"/>
            </w:pPr>
            <w:r>
              <w:rPr>
                <w:rFonts w:ascii="宋体" w:hAnsi="宋体" w:eastAsia="宋体"/>
                <w:sz w:val="18"/>
              </w:rPr>
              <w:t>编辑成功(302)</w:t>
            </w:r>
          </w:p>
        </w:tc>
      </w:tr>
      <w:tr w14:paraId="75E8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793ECE7">
            <w:pPr>
              <w:spacing w:after="0"/>
              <w:jc w:val="center"/>
            </w:pPr>
            <w:r>
              <w:rPr>
                <w:rFonts w:ascii="宋体" w:hAnsi="宋体" w:eastAsia="宋体"/>
                <w:sz w:val="18"/>
              </w:rPr>
              <w:t>TC-BV-06</w:t>
            </w:r>
          </w:p>
        </w:tc>
        <w:tc>
          <w:tcPr>
            <w:tcW w:w="1417" w:type="dxa"/>
          </w:tcPr>
          <w:p w14:paraId="197FE7E4">
            <w:pPr>
              <w:spacing w:after="0"/>
              <w:jc w:val="center"/>
            </w:pPr>
            <w:r>
              <w:rPr>
                <w:rFonts w:ascii="宋体" w:hAnsi="宋体" w:eastAsia="宋体"/>
                <w:sz w:val="18"/>
              </w:rPr>
              <w:t>U-04 编辑</w:t>
            </w:r>
          </w:p>
        </w:tc>
        <w:tc>
          <w:tcPr>
            <w:tcW w:w="2268" w:type="dxa"/>
          </w:tcPr>
          <w:p w14:paraId="1F61DF13">
            <w:pPr>
              <w:spacing w:after="0"/>
              <w:jc w:val="center"/>
            </w:pPr>
            <w:r>
              <w:rPr>
                <w:rFonts w:ascii="宋体" w:hAnsi="宋体" w:eastAsia="宋体"/>
                <w:sz w:val="18"/>
              </w:rPr>
              <w:t>个人简介超长(501)</w:t>
            </w:r>
          </w:p>
        </w:tc>
        <w:tc>
          <w:tcPr>
            <w:tcW w:w="1984" w:type="dxa"/>
          </w:tcPr>
          <w:p w14:paraId="669CD761">
            <w:pPr>
              <w:spacing w:after="0"/>
              <w:jc w:val="left"/>
            </w:pPr>
            <w:r>
              <w:rPr>
                <w:rFonts w:ascii="宋体" w:hAnsi="宋体" w:eastAsia="宋体"/>
                <w:sz w:val="18"/>
              </w:rPr>
              <w:t>x*501</w:t>
            </w:r>
          </w:p>
        </w:tc>
        <w:tc>
          <w:tcPr>
            <w:tcW w:w="1984" w:type="dxa"/>
          </w:tcPr>
          <w:p w14:paraId="7FA913FE">
            <w:pPr>
              <w:spacing w:after="0"/>
              <w:jc w:val="left"/>
            </w:pPr>
            <w:r>
              <w:rPr>
                <w:rFonts w:ascii="宋体" w:hAnsi="宋体" w:eastAsia="宋体"/>
                <w:sz w:val="18"/>
              </w:rPr>
              <w:t>编辑失败,超长</w:t>
            </w:r>
          </w:p>
        </w:tc>
      </w:tr>
      <w:tr w14:paraId="43FA9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47F0F5A">
            <w:pPr>
              <w:spacing w:after="0"/>
              <w:jc w:val="center"/>
            </w:pPr>
            <w:r>
              <w:rPr>
                <w:rFonts w:ascii="宋体" w:hAnsi="宋体" w:eastAsia="宋体"/>
                <w:sz w:val="18"/>
              </w:rPr>
              <w:t>TC-BV-07</w:t>
            </w:r>
          </w:p>
        </w:tc>
        <w:tc>
          <w:tcPr>
            <w:tcW w:w="1417" w:type="dxa"/>
          </w:tcPr>
          <w:p w14:paraId="3814D7F5">
            <w:pPr>
              <w:spacing w:after="0"/>
              <w:jc w:val="center"/>
            </w:pPr>
            <w:r>
              <w:rPr>
                <w:rFonts w:ascii="宋体" w:hAnsi="宋体" w:eastAsia="宋体"/>
                <w:sz w:val="18"/>
              </w:rPr>
              <w:t>I-06 发布</w:t>
            </w:r>
          </w:p>
        </w:tc>
        <w:tc>
          <w:tcPr>
            <w:tcW w:w="2268" w:type="dxa"/>
          </w:tcPr>
          <w:p w14:paraId="46C1D712">
            <w:pPr>
              <w:spacing w:after="0"/>
              <w:jc w:val="center"/>
            </w:pPr>
            <w:r>
              <w:rPr>
                <w:rFonts w:ascii="宋体" w:hAnsi="宋体" w:eastAsia="宋体"/>
                <w:sz w:val="18"/>
              </w:rPr>
              <w:t>价格最小正数(0.01)</w:t>
            </w:r>
          </w:p>
        </w:tc>
        <w:tc>
          <w:tcPr>
            <w:tcW w:w="1984" w:type="dxa"/>
          </w:tcPr>
          <w:p w14:paraId="3893579B">
            <w:pPr>
              <w:spacing w:after="0"/>
              <w:jc w:val="left"/>
            </w:pPr>
            <w:r>
              <w:rPr>
                <w:rFonts w:ascii="宋体" w:hAnsi="宋体" w:eastAsia="宋体"/>
                <w:sz w:val="18"/>
              </w:rPr>
              <w:t>0.01</w:t>
            </w:r>
          </w:p>
        </w:tc>
        <w:tc>
          <w:tcPr>
            <w:tcW w:w="1984" w:type="dxa"/>
          </w:tcPr>
          <w:p w14:paraId="5A4CC4FD">
            <w:pPr>
              <w:spacing w:after="0"/>
              <w:jc w:val="left"/>
            </w:pPr>
            <w:r>
              <w:rPr>
                <w:rFonts w:ascii="宋体" w:hAnsi="宋体" w:eastAsia="宋体"/>
                <w:sz w:val="18"/>
              </w:rPr>
              <w:t>发布成功(302)</w:t>
            </w:r>
          </w:p>
        </w:tc>
      </w:tr>
      <w:tr w14:paraId="27A49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5A1F72D">
            <w:pPr>
              <w:spacing w:after="0"/>
              <w:jc w:val="center"/>
            </w:pPr>
            <w:r>
              <w:rPr>
                <w:rFonts w:ascii="宋体" w:hAnsi="宋体" w:eastAsia="宋体"/>
                <w:sz w:val="18"/>
              </w:rPr>
              <w:t>TC-BV-08</w:t>
            </w:r>
          </w:p>
        </w:tc>
        <w:tc>
          <w:tcPr>
            <w:tcW w:w="1417" w:type="dxa"/>
          </w:tcPr>
          <w:p w14:paraId="3010CFFF">
            <w:pPr>
              <w:spacing w:after="0"/>
              <w:jc w:val="center"/>
            </w:pPr>
            <w:r>
              <w:rPr>
                <w:rFonts w:ascii="宋体" w:hAnsi="宋体" w:eastAsia="宋体"/>
                <w:sz w:val="18"/>
              </w:rPr>
              <w:t>I-06 发布</w:t>
            </w:r>
          </w:p>
        </w:tc>
        <w:tc>
          <w:tcPr>
            <w:tcW w:w="2268" w:type="dxa"/>
          </w:tcPr>
          <w:p w14:paraId="6907CAD0">
            <w:pPr>
              <w:spacing w:after="0"/>
              <w:jc w:val="center"/>
            </w:pPr>
            <w:r>
              <w:rPr>
                <w:rFonts w:ascii="宋体" w:hAnsi="宋体" w:eastAsia="宋体"/>
                <w:sz w:val="18"/>
              </w:rPr>
              <w:t>价格=0</w:t>
            </w:r>
          </w:p>
        </w:tc>
        <w:tc>
          <w:tcPr>
            <w:tcW w:w="1984" w:type="dxa"/>
          </w:tcPr>
          <w:p w14:paraId="34B0A97F">
            <w:pPr>
              <w:spacing w:after="0"/>
              <w:jc w:val="left"/>
            </w:pPr>
            <w:r>
              <w:rPr>
                <w:rFonts w:ascii="宋体" w:hAnsi="宋体" w:eastAsia="宋体"/>
                <w:sz w:val="18"/>
              </w:rPr>
              <w:t>0.00</w:t>
            </w:r>
          </w:p>
        </w:tc>
        <w:tc>
          <w:tcPr>
            <w:tcW w:w="1984" w:type="dxa"/>
          </w:tcPr>
          <w:p w14:paraId="551E05F8">
            <w:pPr>
              <w:spacing w:after="0"/>
              <w:jc w:val="left"/>
            </w:pPr>
            <w:r>
              <w:rPr>
                <w:rFonts w:ascii="宋体" w:hAnsi="宋体" w:eastAsia="宋体"/>
                <w:sz w:val="18"/>
              </w:rPr>
              <w:t>发布失败</w:t>
            </w:r>
          </w:p>
        </w:tc>
      </w:tr>
      <w:tr w14:paraId="7965D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F630190">
            <w:pPr>
              <w:spacing w:after="0"/>
              <w:jc w:val="center"/>
            </w:pPr>
            <w:r>
              <w:rPr>
                <w:rFonts w:ascii="宋体" w:hAnsi="宋体" w:eastAsia="宋体"/>
                <w:sz w:val="18"/>
              </w:rPr>
              <w:t>TC-BV-09</w:t>
            </w:r>
          </w:p>
        </w:tc>
        <w:tc>
          <w:tcPr>
            <w:tcW w:w="1417" w:type="dxa"/>
          </w:tcPr>
          <w:p w14:paraId="437D4B54">
            <w:pPr>
              <w:spacing w:after="0"/>
              <w:jc w:val="center"/>
            </w:pPr>
            <w:r>
              <w:rPr>
                <w:rFonts w:ascii="宋体" w:hAnsi="宋体" w:eastAsia="宋体"/>
                <w:sz w:val="18"/>
              </w:rPr>
              <w:t>I-06 发布</w:t>
            </w:r>
          </w:p>
        </w:tc>
        <w:tc>
          <w:tcPr>
            <w:tcW w:w="2268" w:type="dxa"/>
          </w:tcPr>
          <w:p w14:paraId="7BC11D41">
            <w:pPr>
              <w:spacing w:after="0"/>
              <w:jc w:val="center"/>
            </w:pPr>
            <w:r>
              <w:rPr>
                <w:rFonts w:ascii="宋体" w:hAnsi="宋体" w:eastAsia="宋体"/>
                <w:sz w:val="18"/>
              </w:rPr>
              <w:t>价格负数(-0.01)</w:t>
            </w:r>
          </w:p>
        </w:tc>
        <w:tc>
          <w:tcPr>
            <w:tcW w:w="1984" w:type="dxa"/>
          </w:tcPr>
          <w:p w14:paraId="02D1B5A7">
            <w:pPr>
              <w:spacing w:after="0"/>
              <w:jc w:val="left"/>
            </w:pPr>
            <w:r>
              <w:rPr>
                <w:rFonts w:ascii="宋体" w:hAnsi="宋体" w:eastAsia="宋体"/>
                <w:sz w:val="18"/>
              </w:rPr>
              <w:t>-0.01</w:t>
            </w:r>
          </w:p>
        </w:tc>
        <w:tc>
          <w:tcPr>
            <w:tcW w:w="1984" w:type="dxa"/>
          </w:tcPr>
          <w:p w14:paraId="4678A379">
            <w:pPr>
              <w:spacing w:after="0"/>
              <w:jc w:val="left"/>
            </w:pPr>
            <w:r>
              <w:rPr>
                <w:rFonts w:ascii="宋体" w:hAnsi="宋体" w:eastAsia="宋体"/>
                <w:sz w:val="18"/>
              </w:rPr>
              <w:t>发布失败</w:t>
            </w:r>
          </w:p>
        </w:tc>
      </w:tr>
      <w:tr w14:paraId="66347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B8083C4">
            <w:pPr>
              <w:spacing w:after="0"/>
              <w:jc w:val="center"/>
            </w:pPr>
            <w:r>
              <w:rPr>
                <w:rFonts w:ascii="宋体" w:hAnsi="宋体" w:eastAsia="宋体"/>
                <w:sz w:val="18"/>
              </w:rPr>
              <w:t>TC-BV-10</w:t>
            </w:r>
          </w:p>
        </w:tc>
        <w:tc>
          <w:tcPr>
            <w:tcW w:w="1417" w:type="dxa"/>
          </w:tcPr>
          <w:p w14:paraId="0009FC44">
            <w:pPr>
              <w:spacing w:after="0"/>
              <w:jc w:val="center"/>
            </w:pPr>
            <w:r>
              <w:rPr>
                <w:rFonts w:ascii="宋体" w:hAnsi="宋体" w:eastAsia="宋体"/>
                <w:sz w:val="18"/>
              </w:rPr>
              <w:t>I-06 发布</w:t>
            </w:r>
          </w:p>
        </w:tc>
        <w:tc>
          <w:tcPr>
            <w:tcW w:w="2268" w:type="dxa"/>
          </w:tcPr>
          <w:p w14:paraId="7596D634">
            <w:pPr>
              <w:spacing w:after="0"/>
              <w:jc w:val="center"/>
            </w:pPr>
            <w:r>
              <w:rPr>
                <w:rFonts w:ascii="宋体" w:hAnsi="宋体" w:eastAsia="宋体"/>
                <w:sz w:val="18"/>
              </w:rPr>
              <w:t>价格极大值</w:t>
            </w:r>
          </w:p>
        </w:tc>
        <w:tc>
          <w:tcPr>
            <w:tcW w:w="1984" w:type="dxa"/>
          </w:tcPr>
          <w:p w14:paraId="677C6CFB">
            <w:pPr>
              <w:spacing w:after="0"/>
              <w:jc w:val="left"/>
            </w:pPr>
            <w:r>
              <w:rPr>
                <w:rFonts w:ascii="宋体" w:hAnsi="宋体" w:eastAsia="宋体"/>
                <w:sz w:val="18"/>
              </w:rPr>
              <w:t>99999999.99</w:t>
            </w:r>
          </w:p>
        </w:tc>
        <w:tc>
          <w:tcPr>
            <w:tcW w:w="1984" w:type="dxa"/>
          </w:tcPr>
          <w:p w14:paraId="2C5EBC0F">
            <w:pPr>
              <w:spacing w:after="0"/>
              <w:jc w:val="left"/>
            </w:pPr>
            <w:r>
              <w:rPr>
                <w:rFonts w:ascii="宋体" w:hAnsi="宋体" w:eastAsia="宋体"/>
                <w:sz w:val="18"/>
              </w:rPr>
              <w:t>发布成功(302)</w:t>
            </w:r>
          </w:p>
        </w:tc>
      </w:tr>
      <w:tr w14:paraId="36BD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23C64B2">
            <w:pPr>
              <w:spacing w:after="0"/>
              <w:jc w:val="center"/>
            </w:pPr>
            <w:r>
              <w:rPr>
                <w:rFonts w:ascii="宋体" w:hAnsi="宋体" w:eastAsia="宋体"/>
                <w:sz w:val="18"/>
              </w:rPr>
              <w:t>TC-BV-11</w:t>
            </w:r>
          </w:p>
        </w:tc>
        <w:tc>
          <w:tcPr>
            <w:tcW w:w="1417" w:type="dxa"/>
          </w:tcPr>
          <w:p w14:paraId="4344A616">
            <w:pPr>
              <w:spacing w:after="0"/>
              <w:jc w:val="center"/>
            </w:pPr>
            <w:r>
              <w:rPr>
                <w:rFonts w:ascii="宋体" w:hAnsi="宋体" w:eastAsia="宋体"/>
                <w:sz w:val="18"/>
              </w:rPr>
              <w:t>I-01 列表</w:t>
            </w:r>
          </w:p>
        </w:tc>
        <w:tc>
          <w:tcPr>
            <w:tcW w:w="2268" w:type="dxa"/>
          </w:tcPr>
          <w:p w14:paraId="3C0A3E05">
            <w:pPr>
              <w:spacing w:after="0"/>
              <w:jc w:val="center"/>
            </w:pPr>
            <w:r>
              <w:rPr>
                <w:rFonts w:ascii="宋体" w:hAnsi="宋体" w:eastAsia="宋体"/>
                <w:sz w:val="18"/>
              </w:rPr>
              <w:t>页码=1(首页)</w:t>
            </w:r>
          </w:p>
        </w:tc>
        <w:tc>
          <w:tcPr>
            <w:tcW w:w="1984" w:type="dxa"/>
          </w:tcPr>
          <w:p w14:paraId="4D4FF166">
            <w:pPr>
              <w:spacing w:after="0"/>
              <w:jc w:val="left"/>
            </w:pPr>
            <w:r>
              <w:rPr>
                <w:rFonts w:ascii="宋体" w:hAnsi="宋体" w:eastAsia="宋体"/>
                <w:sz w:val="18"/>
              </w:rPr>
              <w:t>page=1</w:t>
            </w:r>
          </w:p>
        </w:tc>
        <w:tc>
          <w:tcPr>
            <w:tcW w:w="1984" w:type="dxa"/>
          </w:tcPr>
          <w:p w14:paraId="24A4D6B3">
            <w:pPr>
              <w:spacing w:after="0"/>
              <w:jc w:val="left"/>
            </w:pPr>
            <w:r>
              <w:rPr>
                <w:rFonts w:ascii="宋体" w:hAnsi="宋体" w:eastAsia="宋体"/>
                <w:sz w:val="18"/>
              </w:rPr>
              <w:t>正常显示</w:t>
            </w:r>
          </w:p>
        </w:tc>
      </w:tr>
      <w:tr w14:paraId="01862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012A711">
            <w:pPr>
              <w:spacing w:after="0"/>
              <w:jc w:val="center"/>
            </w:pPr>
            <w:r>
              <w:rPr>
                <w:rFonts w:ascii="宋体" w:hAnsi="宋体" w:eastAsia="宋体"/>
                <w:sz w:val="18"/>
              </w:rPr>
              <w:t>TC-BV-12</w:t>
            </w:r>
          </w:p>
        </w:tc>
        <w:tc>
          <w:tcPr>
            <w:tcW w:w="1417" w:type="dxa"/>
          </w:tcPr>
          <w:p w14:paraId="73442A3F">
            <w:pPr>
              <w:spacing w:after="0"/>
              <w:jc w:val="center"/>
            </w:pPr>
            <w:r>
              <w:rPr>
                <w:rFonts w:ascii="宋体" w:hAnsi="宋体" w:eastAsia="宋体"/>
                <w:sz w:val="18"/>
              </w:rPr>
              <w:t>I-01 列表</w:t>
            </w:r>
          </w:p>
        </w:tc>
        <w:tc>
          <w:tcPr>
            <w:tcW w:w="2268" w:type="dxa"/>
          </w:tcPr>
          <w:p w14:paraId="5D3C3712">
            <w:pPr>
              <w:spacing w:after="0"/>
              <w:jc w:val="center"/>
            </w:pPr>
            <w:r>
              <w:rPr>
                <w:rFonts w:ascii="宋体" w:hAnsi="宋体" w:eastAsia="宋体"/>
                <w:sz w:val="18"/>
              </w:rPr>
              <w:t>超大页码</w:t>
            </w:r>
          </w:p>
        </w:tc>
        <w:tc>
          <w:tcPr>
            <w:tcW w:w="1984" w:type="dxa"/>
          </w:tcPr>
          <w:p w14:paraId="5443F6DB">
            <w:pPr>
              <w:spacing w:after="0"/>
              <w:jc w:val="left"/>
            </w:pPr>
            <w:r>
              <w:rPr>
                <w:rFonts w:ascii="宋体" w:hAnsi="宋体" w:eastAsia="宋体"/>
                <w:sz w:val="18"/>
              </w:rPr>
              <w:t>page=999999</w:t>
            </w:r>
          </w:p>
        </w:tc>
        <w:tc>
          <w:tcPr>
            <w:tcW w:w="1984" w:type="dxa"/>
          </w:tcPr>
          <w:p w14:paraId="1479E665">
            <w:pPr>
              <w:spacing w:after="0"/>
              <w:jc w:val="left"/>
            </w:pPr>
            <w:r>
              <w:rPr>
                <w:rFonts w:ascii="宋体" w:hAnsi="宋体" w:eastAsia="宋体"/>
                <w:sz w:val="18"/>
              </w:rPr>
              <w:t>返回最后一页/空</w:t>
            </w:r>
          </w:p>
        </w:tc>
      </w:tr>
    </w:tbl>
    <w:p w14:paraId="191F161E"/>
    <w:p w14:paraId="0AC7CE8D">
      <w:pPr>
        <w:pStyle w:val="4"/>
      </w:pPr>
      <w:r>
        <w:rPr>
          <w:rFonts w:ascii="黑体" w:hAnsi="黑体" w:eastAsia="黑体"/>
        </w:rPr>
        <w:t>5.3 判定表法测试用例（13个）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1106"/>
        <w:gridCol w:w="2739"/>
        <w:gridCol w:w="1971"/>
        <w:gridCol w:w="1932"/>
      </w:tblGrid>
      <w:tr w14:paraId="3086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472C4"/>
          </w:tcPr>
          <w:p w14:paraId="12226C26">
            <w:pPr>
              <w:spacing w:after="0"/>
              <w:jc w:val="center"/>
            </w:pPr>
            <w:r>
              <w:rPr>
                <w:rFonts w:ascii="宋体" w:hAnsi="宋体" w:eastAsia="宋体"/>
                <w:b/>
                <w:color w:val="FFFFFF"/>
                <w:sz w:val="20"/>
              </w:rPr>
              <w:t>用例编号</w:t>
            </w:r>
          </w:p>
        </w:tc>
        <w:tc>
          <w:tcPr>
            <w:tcW w:w="1134" w:type="dxa"/>
            <w:shd w:val="clear" w:color="auto" w:fill="4472C4"/>
          </w:tcPr>
          <w:p w14:paraId="236701F9">
            <w:pPr>
              <w:spacing w:after="0"/>
              <w:jc w:val="center"/>
            </w:pPr>
            <w:r>
              <w:rPr>
                <w:rFonts w:ascii="宋体" w:hAnsi="宋体" w:eastAsia="宋体"/>
                <w:b/>
                <w:color w:val="FFFFFF"/>
                <w:sz w:val="20"/>
              </w:rPr>
              <w:t>功能点</w:t>
            </w:r>
          </w:p>
        </w:tc>
        <w:tc>
          <w:tcPr>
            <w:tcW w:w="2835" w:type="dxa"/>
            <w:shd w:val="clear" w:color="auto" w:fill="4472C4"/>
          </w:tcPr>
          <w:p w14:paraId="79375669">
            <w:pPr>
              <w:spacing w:after="0"/>
              <w:jc w:val="center"/>
            </w:pPr>
            <w:r>
              <w:rPr>
                <w:rFonts w:ascii="宋体" w:hAnsi="宋体" w:eastAsia="宋体"/>
                <w:b/>
                <w:color w:val="FFFFFF"/>
                <w:sz w:val="20"/>
              </w:rPr>
              <w:t>判定条件</w:t>
            </w:r>
          </w:p>
        </w:tc>
        <w:tc>
          <w:tcPr>
            <w:tcW w:w="1984" w:type="dxa"/>
            <w:shd w:val="clear" w:color="auto" w:fill="4472C4"/>
          </w:tcPr>
          <w:p w14:paraId="39EFF14E">
            <w:pPr>
              <w:spacing w:after="0"/>
              <w:jc w:val="center"/>
            </w:pPr>
            <w:r>
              <w:rPr>
                <w:rFonts w:ascii="宋体" w:hAnsi="宋体" w:eastAsia="宋体"/>
                <w:b/>
                <w:color w:val="FFFFFF"/>
                <w:sz w:val="20"/>
              </w:rPr>
              <w:t>测试数据</w:t>
            </w:r>
          </w:p>
        </w:tc>
        <w:tc>
          <w:tcPr>
            <w:tcW w:w="1984" w:type="dxa"/>
            <w:shd w:val="clear" w:color="auto" w:fill="4472C4"/>
          </w:tcPr>
          <w:p w14:paraId="67601D33">
            <w:pPr>
              <w:spacing w:after="0"/>
              <w:jc w:val="center"/>
            </w:pPr>
            <w:r>
              <w:rPr>
                <w:rFonts w:ascii="宋体" w:hAnsi="宋体" w:eastAsia="宋体"/>
                <w:b/>
                <w:color w:val="FFFFFF"/>
                <w:sz w:val="20"/>
              </w:rPr>
              <w:t>预期结果</w:t>
            </w:r>
          </w:p>
        </w:tc>
      </w:tr>
      <w:tr w14:paraId="6EC34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EE5717A">
            <w:pPr>
              <w:spacing w:after="0"/>
              <w:jc w:val="center"/>
            </w:pPr>
            <w:r>
              <w:rPr>
                <w:rFonts w:ascii="宋体" w:hAnsi="宋体" w:eastAsia="宋体"/>
                <w:sz w:val="18"/>
              </w:rPr>
              <w:t>TC-DT-01</w:t>
            </w:r>
          </w:p>
        </w:tc>
        <w:tc>
          <w:tcPr>
            <w:tcW w:w="1134" w:type="dxa"/>
          </w:tcPr>
          <w:p w14:paraId="22AB17CD">
            <w:pPr>
              <w:spacing w:after="0"/>
              <w:jc w:val="center"/>
            </w:pPr>
            <w:r>
              <w:rPr>
                <w:rFonts w:ascii="宋体" w:hAnsi="宋体" w:eastAsia="宋体"/>
                <w:sz w:val="18"/>
              </w:rPr>
              <w:t>U-02 登录</w:t>
            </w:r>
          </w:p>
        </w:tc>
        <w:tc>
          <w:tcPr>
            <w:tcW w:w="2835" w:type="dxa"/>
          </w:tcPr>
          <w:p w14:paraId="79495174">
            <w:pPr>
              <w:spacing w:after="0"/>
              <w:jc w:val="center"/>
            </w:pPr>
            <w:r>
              <w:rPr>
                <w:rFonts w:ascii="宋体" w:hAnsi="宋体" w:eastAsia="宋体"/>
                <w:sz w:val="18"/>
              </w:rPr>
              <w:t>用户名存在+密码正确</w:t>
            </w:r>
          </w:p>
        </w:tc>
        <w:tc>
          <w:tcPr>
            <w:tcW w:w="1984" w:type="dxa"/>
          </w:tcPr>
          <w:p w14:paraId="6C2D494B">
            <w:pPr>
              <w:spacing w:after="0"/>
              <w:jc w:val="left"/>
            </w:pPr>
            <w:r>
              <w:rPr>
                <w:rFonts w:ascii="宋体" w:hAnsi="宋体" w:eastAsia="宋体"/>
                <w:sz w:val="18"/>
              </w:rPr>
              <w:t>user1/Pass123!@</w:t>
            </w:r>
          </w:p>
        </w:tc>
        <w:tc>
          <w:tcPr>
            <w:tcW w:w="1984" w:type="dxa"/>
          </w:tcPr>
          <w:p w14:paraId="797C8AFA">
            <w:pPr>
              <w:spacing w:after="0"/>
              <w:jc w:val="left"/>
            </w:pPr>
            <w:r>
              <w:rPr>
                <w:rFonts w:ascii="宋体" w:hAnsi="宋体" w:eastAsia="宋体"/>
                <w:sz w:val="18"/>
              </w:rPr>
              <w:t>登录成功(302)</w:t>
            </w:r>
          </w:p>
        </w:tc>
      </w:tr>
      <w:tr w14:paraId="76862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57BBCD7">
            <w:pPr>
              <w:spacing w:after="0"/>
              <w:jc w:val="center"/>
            </w:pPr>
            <w:r>
              <w:rPr>
                <w:rFonts w:ascii="宋体" w:hAnsi="宋体" w:eastAsia="宋体"/>
                <w:sz w:val="18"/>
              </w:rPr>
              <w:t>TC-DT-02</w:t>
            </w:r>
          </w:p>
        </w:tc>
        <w:tc>
          <w:tcPr>
            <w:tcW w:w="1134" w:type="dxa"/>
          </w:tcPr>
          <w:p w14:paraId="1A98FC73">
            <w:pPr>
              <w:spacing w:after="0"/>
              <w:jc w:val="center"/>
            </w:pPr>
            <w:r>
              <w:rPr>
                <w:rFonts w:ascii="宋体" w:hAnsi="宋体" w:eastAsia="宋体"/>
                <w:sz w:val="18"/>
              </w:rPr>
              <w:t>U-02 登录</w:t>
            </w:r>
          </w:p>
        </w:tc>
        <w:tc>
          <w:tcPr>
            <w:tcW w:w="2835" w:type="dxa"/>
          </w:tcPr>
          <w:p w14:paraId="21C2AC3B">
            <w:pPr>
              <w:spacing w:after="0"/>
              <w:jc w:val="center"/>
            </w:pPr>
            <w:r>
              <w:rPr>
                <w:rFonts w:ascii="宋体" w:hAnsi="宋体" w:eastAsia="宋体"/>
                <w:sz w:val="18"/>
              </w:rPr>
              <w:t>用户名存在+密码错误</w:t>
            </w:r>
          </w:p>
        </w:tc>
        <w:tc>
          <w:tcPr>
            <w:tcW w:w="1984" w:type="dxa"/>
          </w:tcPr>
          <w:p w14:paraId="5AA339AE">
            <w:pPr>
              <w:spacing w:after="0"/>
              <w:jc w:val="left"/>
            </w:pPr>
            <w:r>
              <w:rPr>
                <w:rFonts w:ascii="宋体" w:hAnsi="宋体" w:eastAsia="宋体"/>
                <w:sz w:val="18"/>
              </w:rPr>
              <w:t>user1/WrongPass!</w:t>
            </w:r>
          </w:p>
        </w:tc>
        <w:tc>
          <w:tcPr>
            <w:tcW w:w="1984" w:type="dxa"/>
          </w:tcPr>
          <w:p w14:paraId="0412991D">
            <w:pPr>
              <w:spacing w:after="0"/>
              <w:jc w:val="left"/>
            </w:pPr>
            <w:r>
              <w:rPr>
                <w:rFonts w:ascii="宋体" w:hAnsi="宋体" w:eastAsia="宋体"/>
                <w:sz w:val="18"/>
              </w:rPr>
              <w:t>失败</w:t>
            </w:r>
          </w:p>
        </w:tc>
      </w:tr>
      <w:tr w14:paraId="6F26D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5AE56D2">
            <w:pPr>
              <w:spacing w:after="0"/>
              <w:jc w:val="center"/>
            </w:pPr>
            <w:r>
              <w:rPr>
                <w:rFonts w:ascii="宋体" w:hAnsi="宋体" w:eastAsia="宋体"/>
                <w:sz w:val="18"/>
              </w:rPr>
              <w:t>TC-DT-03</w:t>
            </w:r>
          </w:p>
        </w:tc>
        <w:tc>
          <w:tcPr>
            <w:tcW w:w="1134" w:type="dxa"/>
          </w:tcPr>
          <w:p w14:paraId="3D1EAF9E">
            <w:pPr>
              <w:spacing w:after="0"/>
              <w:jc w:val="center"/>
            </w:pPr>
            <w:r>
              <w:rPr>
                <w:rFonts w:ascii="宋体" w:hAnsi="宋体" w:eastAsia="宋体"/>
                <w:sz w:val="18"/>
              </w:rPr>
              <w:t>U-02 登录</w:t>
            </w:r>
          </w:p>
        </w:tc>
        <w:tc>
          <w:tcPr>
            <w:tcW w:w="2835" w:type="dxa"/>
          </w:tcPr>
          <w:p w14:paraId="4183B046">
            <w:pPr>
              <w:spacing w:after="0"/>
              <w:jc w:val="center"/>
            </w:pPr>
            <w:r>
              <w:rPr>
                <w:rFonts w:ascii="宋体" w:hAnsi="宋体" w:eastAsia="宋体"/>
                <w:sz w:val="18"/>
              </w:rPr>
              <w:t>用户名不存在+任意密码</w:t>
            </w:r>
          </w:p>
        </w:tc>
        <w:tc>
          <w:tcPr>
            <w:tcW w:w="1984" w:type="dxa"/>
          </w:tcPr>
          <w:p w14:paraId="47F691E5">
            <w:pPr>
              <w:spacing w:after="0"/>
              <w:jc w:val="left"/>
            </w:pPr>
            <w:r>
              <w:rPr>
                <w:rFonts w:ascii="宋体" w:hAnsi="宋体" w:eastAsia="宋体"/>
                <w:sz w:val="18"/>
              </w:rPr>
              <w:t>ghost/AnyPass1!</w:t>
            </w:r>
          </w:p>
        </w:tc>
        <w:tc>
          <w:tcPr>
            <w:tcW w:w="1984" w:type="dxa"/>
          </w:tcPr>
          <w:p w14:paraId="2F705BE6">
            <w:pPr>
              <w:spacing w:after="0"/>
              <w:jc w:val="left"/>
            </w:pPr>
            <w:r>
              <w:rPr>
                <w:rFonts w:ascii="宋体" w:hAnsi="宋体" w:eastAsia="宋体"/>
                <w:sz w:val="18"/>
              </w:rPr>
              <w:t>登录失败</w:t>
            </w:r>
          </w:p>
        </w:tc>
      </w:tr>
      <w:tr w14:paraId="7B90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24C52DD">
            <w:pPr>
              <w:spacing w:after="0"/>
              <w:jc w:val="center"/>
            </w:pPr>
            <w:r>
              <w:rPr>
                <w:rFonts w:ascii="宋体" w:hAnsi="宋体" w:eastAsia="宋体"/>
                <w:sz w:val="18"/>
              </w:rPr>
              <w:t>TC-DT-04</w:t>
            </w:r>
          </w:p>
        </w:tc>
        <w:tc>
          <w:tcPr>
            <w:tcW w:w="1134" w:type="dxa"/>
          </w:tcPr>
          <w:p w14:paraId="29E67801">
            <w:pPr>
              <w:spacing w:after="0"/>
              <w:jc w:val="center"/>
            </w:pPr>
            <w:r>
              <w:rPr>
                <w:rFonts w:ascii="宋体" w:hAnsi="宋体" w:eastAsia="宋体"/>
                <w:sz w:val="18"/>
              </w:rPr>
              <w:t>U-02 登录</w:t>
            </w:r>
          </w:p>
        </w:tc>
        <w:tc>
          <w:tcPr>
            <w:tcW w:w="2835" w:type="dxa"/>
          </w:tcPr>
          <w:p w14:paraId="36C5B721">
            <w:pPr>
              <w:spacing w:after="0"/>
              <w:jc w:val="center"/>
            </w:pPr>
            <w:r>
              <w:rPr>
                <w:rFonts w:ascii="宋体" w:hAnsi="宋体" w:eastAsia="宋体"/>
                <w:sz w:val="18"/>
              </w:rPr>
              <w:t>用户名空+密码空</w:t>
            </w:r>
          </w:p>
        </w:tc>
        <w:tc>
          <w:tcPr>
            <w:tcW w:w="1984" w:type="dxa"/>
          </w:tcPr>
          <w:p w14:paraId="21576CC5">
            <w:pPr>
              <w:spacing w:after="0"/>
              <w:jc w:val="left"/>
            </w:pPr>
            <w:r>
              <w:rPr>
                <w:rFonts w:ascii="宋体" w:hAnsi="宋体" w:eastAsia="宋体"/>
                <w:sz w:val="18"/>
              </w:rPr>
              <w:t>(空)/(空)</w:t>
            </w:r>
          </w:p>
        </w:tc>
        <w:tc>
          <w:tcPr>
            <w:tcW w:w="1984" w:type="dxa"/>
          </w:tcPr>
          <w:p w14:paraId="25C93AD8">
            <w:pPr>
              <w:spacing w:after="0"/>
              <w:jc w:val="left"/>
            </w:pPr>
            <w:r>
              <w:rPr>
                <w:rFonts w:ascii="宋体" w:hAnsi="宋体" w:eastAsia="宋体"/>
                <w:sz w:val="18"/>
              </w:rPr>
              <w:t>表单验证不通过</w:t>
            </w:r>
          </w:p>
        </w:tc>
      </w:tr>
      <w:tr w14:paraId="2D66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D9F31D8">
            <w:pPr>
              <w:spacing w:after="0"/>
              <w:jc w:val="center"/>
            </w:pPr>
            <w:r>
              <w:rPr>
                <w:rFonts w:ascii="宋体" w:hAnsi="宋体" w:eastAsia="宋体"/>
                <w:sz w:val="18"/>
              </w:rPr>
              <w:t>TC-DT-05</w:t>
            </w:r>
          </w:p>
        </w:tc>
        <w:tc>
          <w:tcPr>
            <w:tcW w:w="1134" w:type="dxa"/>
          </w:tcPr>
          <w:p w14:paraId="4A601D93">
            <w:pPr>
              <w:spacing w:after="0"/>
              <w:jc w:val="center"/>
            </w:pPr>
            <w:r>
              <w:rPr>
                <w:rFonts w:ascii="宋体" w:hAnsi="宋体" w:eastAsia="宋体"/>
                <w:sz w:val="18"/>
              </w:rPr>
              <w:t>U-01 注册</w:t>
            </w:r>
          </w:p>
        </w:tc>
        <w:tc>
          <w:tcPr>
            <w:tcW w:w="2835" w:type="dxa"/>
          </w:tcPr>
          <w:p w14:paraId="44C646FF">
            <w:pPr>
              <w:spacing w:after="0"/>
              <w:jc w:val="center"/>
            </w:pPr>
            <w:r>
              <w:rPr>
                <w:rFonts w:ascii="宋体" w:hAnsi="宋体" w:eastAsia="宋体"/>
                <w:sz w:val="18"/>
              </w:rPr>
              <w:t>匹配+强+格式+唯一</w:t>
            </w:r>
          </w:p>
        </w:tc>
        <w:tc>
          <w:tcPr>
            <w:tcW w:w="1984" w:type="dxa"/>
          </w:tcPr>
          <w:p w14:paraId="5F29FA4C">
            <w:pPr>
              <w:spacing w:after="0"/>
              <w:jc w:val="left"/>
            </w:pPr>
            <w:r>
              <w:rPr>
                <w:rFonts w:ascii="宋体" w:hAnsi="宋体" w:eastAsia="宋体"/>
                <w:sz w:val="18"/>
              </w:rPr>
              <w:t>全新用户组合</w:t>
            </w:r>
          </w:p>
        </w:tc>
        <w:tc>
          <w:tcPr>
            <w:tcW w:w="1984" w:type="dxa"/>
          </w:tcPr>
          <w:p w14:paraId="3CFA845E">
            <w:pPr>
              <w:spacing w:after="0"/>
              <w:jc w:val="left"/>
            </w:pPr>
            <w:r>
              <w:rPr>
                <w:rFonts w:ascii="宋体" w:hAnsi="宋体" w:eastAsia="宋体"/>
                <w:sz w:val="18"/>
              </w:rPr>
              <w:t>注册成功</w:t>
            </w:r>
          </w:p>
        </w:tc>
      </w:tr>
      <w:tr w14:paraId="3F98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EC0C20F">
            <w:pPr>
              <w:spacing w:after="0"/>
              <w:jc w:val="center"/>
            </w:pPr>
            <w:r>
              <w:rPr>
                <w:rFonts w:ascii="宋体" w:hAnsi="宋体" w:eastAsia="宋体"/>
                <w:sz w:val="18"/>
              </w:rPr>
              <w:t>TC-DT-06</w:t>
            </w:r>
          </w:p>
        </w:tc>
        <w:tc>
          <w:tcPr>
            <w:tcW w:w="1134" w:type="dxa"/>
          </w:tcPr>
          <w:p w14:paraId="4B187F6F">
            <w:pPr>
              <w:spacing w:after="0"/>
              <w:jc w:val="center"/>
            </w:pPr>
            <w:r>
              <w:rPr>
                <w:rFonts w:ascii="宋体" w:hAnsi="宋体" w:eastAsia="宋体"/>
                <w:sz w:val="18"/>
              </w:rPr>
              <w:t>U-01 注册</w:t>
            </w:r>
          </w:p>
        </w:tc>
        <w:tc>
          <w:tcPr>
            <w:tcW w:w="2835" w:type="dxa"/>
          </w:tcPr>
          <w:p w14:paraId="4FA6006B">
            <w:pPr>
              <w:spacing w:after="0"/>
              <w:jc w:val="center"/>
            </w:pPr>
            <w:r>
              <w:rPr>
                <w:rFonts w:ascii="宋体" w:hAnsi="宋体" w:eastAsia="宋体"/>
                <w:sz w:val="18"/>
              </w:rPr>
              <w:t>匹配+弱+格式+唯一</w:t>
            </w:r>
          </w:p>
        </w:tc>
        <w:tc>
          <w:tcPr>
            <w:tcW w:w="1984" w:type="dxa"/>
          </w:tcPr>
          <w:p w14:paraId="471DC83D">
            <w:pPr>
              <w:spacing w:after="0"/>
              <w:jc w:val="left"/>
            </w:pPr>
            <w:r>
              <w:rPr>
                <w:rFonts w:ascii="宋体" w:hAnsi="宋体" w:eastAsia="宋体"/>
                <w:sz w:val="18"/>
              </w:rPr>
              <w:t>密码:12345678</w:t>
            </w:r>
          </w:p>
        </w:tc>
        <w:tc>
          <w:tcPr>
            <w:tcW w:w="1984" w:type="dxa"/>
          </w:tcPr>
          <w:p w14:paraId="2F4CF025">
            <w:pPr>
              <w:spacing w:after="0"/>
              <w:jc w:val="left"/>
            </w:pPr>
            <w:r>
              <w:rPr>
                <w:rFonts w:ascii="宋体" w:hAnsi="宋体" w:eastAsia="宋体"/>
                <w:sz w:val="18"/>
              </w:rPr>
              <w:t>注册失败(密码弱)</w:t>
            </w:r>
          </w:p>
        </w:tc>
      </w:tr>
      <w:tr w14:paraId="64B2D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379C1CA">
            <w:pPr>
              <w:spacing w:after="0"/>
              <w:jc w:val="center"/>
            </w:pPr>
            <w:r>
              <w:rPr>
                <w:rFonts w:ascii="宋体" w:hAnsi="宋体" w:eastAsia="宋体"/>
                <w:sz w:val="18"/>
              </w:rPr>
              <w:t>TC-DT-07</w:t>
            </w:r>
          </w:p>
        </w:tc>
        <w:tc>
          <w:tcPr>
            <w:tcW w:w="1134" w:type="dxa"/>
          </w:tcPr>
          <w:p w14:paraId="6F3BF78D">
            <w:pPr>
              <w:spacing w:after="0"/>
              <w:jc w:val="center"/>
            </w:pPr>
            <w:r>
              <w:rPr>
                <w:rFonts w:ascii="宋体" w:hAnsi="宋体" w:eastAsia="宋体"/>
                <w:sz w:val="18"/>
              </w:rPr>
              <w:t>U-01 注册</w:t>
            </w:r>
          </w:p>
        </w:tc>
        <w:tc>
          <w:tcPr>
            <w:tcW w:w="2835" w:type="dxa"/>
          </w:tcPr>
          <w:p w14:paraId="616AC32A">
            <w:pPr>
              <w:spacing w:after="0"/>
              <w:jc w:val="center"/>
            </w:pPr>
            <w:r>
              <w:rPr>
                <w:rFonts w:ascii="宋体" w:hAnsi="宋体" w:eastAsia="宋体"/>
                <w:sz w:val="18"/>
              </w:rPr>
              <w:t>不匹配+强+格式+唯一</w:t>
            </w:r>
          </w:p>
        </w:tc>
        <w:tc>
          <w:tcPr>
            <w:tcW w:w="1984" w:type="dxa"/>
          </w:tcPr>
          <w:p w14:paraId="4D7057D8">
            <w:pPr>
              <w:spacing w:after="0"/>
              <w:jc w:val="left"/>
            </w:pPr>
            <w:r>
              <w:rPr>
                <w:rFonts w:ascii="宋体" w:hAnsi="宋体" w:eastAsia="宋体"/>
                <w:sz w:val="18"/>
              </w:rPr>
              <w:t>两次密码不同</w:t>
            </w:r>
          </w:p>
        </w:tc>
        <w:tc>
          <w:tcPr>
            <w:tcW w:w="1984" w:type="dxa"/>
          </w:tcPr>
          <w:p w14:paraId="332862D0">
            <w:pPr>
              <w:spacing w:after="0"/>
              <w:jc w:val="left"/>
            </w:pPr>
            <w:r>
              <w:rPr>
                <w:rFonts w:ascii="宋体" w:hAnsi="宋体" w:eastAsia="宋体"/>
                <w:sz w:val="18"/>
              </w:rPr>
              <w:t>注册失败(不匹配)</w:t>
            </w:r>
          </w:p>
        </w:tc>
      </w:tr>
      <w:tr w14:paraId="713D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8A4AFB7">
            <w:pPr>
              <w:spacing w:after="0"/>
              <w:jc w:val="center"/>
            </w:pPr>
            <w:r>
              <w:rPr>
                <w:rFonts w:ascii="宋体" w:hAnsi="宋体" w:eastAsia="宋体"/>
                <w:sz w:val="18"/>
              </w:rPr>
              <w:t>TC-DT-08</w:t>
            </w:r>
          </w:p>
        </w:tc>
        <w:tc>
          <w:tcPr>
            <w:tcW w:w="1134" w:type="dxa"/>
          </w:tcPr>
          <w:p w14:paraId="54BD6112">
            <w:pPr>
              <w:spacing w:after="0"/>
              <w:jc w:val="center"/>
            </w:pPr>
            <w:r>
              <w:rPr>
                <w:rFonts w:ascii="宋体" w:hAnsi="宋体" w:eastAsia="宋体"/>
                <w:sz w:val="18"/>
              </w:rPr>
              <w:t>U-01 注册</w:t>
            </w:r>
          </w:p>
        </w:tc>
        <w:tc>
          <w:tcPr>
            <w:tcW w:w="2835" w:type="dxa"/>
          </w:tcPr>
          <w:p w14:paraId="3BFFFA01">
            <w:pPr>
              <w:spacing w:after="0"/>
              <w:jc w:val="center"/>
            </w:pPr>
            <w:r>
              <w:rPr>
                <w:rFonts w:ascii="宋体" w:hAnsi="宋体" w:eastAsia="宋体"/>
                <w:sz w:val="18"/>
              </w:rPr>
              <w:t>匹配+强+格式错+唯一</w:t>
            </w:r>
          </w:p>
        </w:tc>
        <w:tc>
          <w:tcPr>
            <w:tcW w:w="1984" w:type="dxa"/>
          </w:tcPr>
          <w:p w14:paraId="10DACF65">
            <w:pPr>
              <w:spacing w:after="0"/>
              <w:jc w:val="left"/>
            </w:pPr>
            <w:r>
              <w:rPr>
                <w:rFonts w:ascii="宋体" w:hAnsi="宋体" w:eastAsia="宋体"/>
                <w:sz w:val="18"/>
              </w:rPr>
              <w:t>邮箱:badformat</w:t>
            </w:r>
          </w:p>
        </w:tc>
        <w:tc>
          <w:tcPr>
            <w:tcW w:w="1984" w:type="dxa"/>
          </w:tcPr>
          <w:p w14:paraId="4F5C1D81">
            <w:pPr>
              <w:spacing w:after="0"/>
              <w:jc w:val="left"/>
            </w:pPr>
            <w:r>
              <w:rPr>
                <w:rFonts w:ascii="宋体" w:hAnsi="宋体" w:eastAsia="宋体"/>
                <w:sz w:val="18"/>
              </w:rPr>
              <w:t>注册失败(邮箱错)</w:t>
            </w:r>
          </w:p>
        </w:tc>
      </w:tr>
      <w:tr w14:paraId="099B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172415F">
            <w:pPr>
              <w:spacing w:after="0"/>
              <w:jc w:val="center"/>
            </w:pPr>
            <w:r>
              <w:rPr>
                <w:rFonts w:ascii="宋体" w:hAnsi="宋体" w:eastAsia="宋体"/>
                <w:sz w:val="18"/>
              </w:rPr>
              <w:t>TC-DT-09</w:t>
            </w:r>
          </w:p>
        </w:tc>
        <w:tc>
          <w:tcPr>
            <w:tcW w:w="1134" w:type="dxa"/>
          </w:tcPr>
          <w:p w14:paraId="6C44F67A">
            <w:pPr>
              <w:spacing w:after="0"/>
              <w:jc w:val="center"/>
            </w:pPr>
            <w:r>
              <w:rPr>
                <w:rFonts w:ascii="宋体" w:hAnsi="宋体" w:eastAsia="宋体"/>
                <w:sz w:val="18"/>
              </w:rPr>
              <w:t>U-01 注册</w:t>
            </w:r>
          </w:p>
        </w:tc>
        <w:tc>
          <w:tcPr>
            <w:tcW w:w="2835" w:type="dxa"/>
          </w:tcPr>
          <w:p w14:paraId="5E4CEEFA">
            <w:pPr>
              <w:spacing w:after="0"/>
              <w:jc w:val="center"/>
            </w:pPr>
            <w:r>
              <w:rPr>
                <w:rFonts w:ascii="宋体" w:hAnsi="宋体" w:eastAsia="宋体"/>
                <w:sz w:val="18"/>
              </w:rPr>
              <w:t>匹配+强+格式+重复</w:t>
            </w:r>
          </w:p>
        </w:tc>
        <w:tc>
          <w:tcPr>
            <w:tcW w:w="1984" w:type="dxa"/>
          </w:tcPr>
          <w:p w14:paraId="053FF0EB">
            <w:pPr>
              <w:spacing w:after="0"/>
              <w:jc w:val="left"/>
            </w:pPr>
            <w:r>
              <w:rPr>
                <w:rFonts w:ascii="宋体" w:hAnsi="宋体" w:eastAsia="宋体"/>
                <w:sz w:val="18"/>
              </w:rPr>
              <w:t>重复邮箱</w:t>
            </w:r>
          </w:p>
        </w:tc>
        <w:tc>
          <w:tcPr>
            <w:tcW w:w="1984" w:type="dxa"/>
          </w:tcPr>
          <w:p w14:paraId="0D88AACE">
            <w:pPr>
              <w:spacing w:after="0"/>
              <w:jc w:val="left"/>
            </w:pPr>
            <w:r>
              <w:rPr>
                <w:rFonts w:ascii="宋体" w:hAnsi="宋体" w:eastAsia="宋体"/>
                <w:sz w:val="18"/>
              </w:rPr>
              <w:t>注册失败(邮箱已存在)</w:t>
            </w:r>
          </w:p>
        </w:tc>
      </w:tr>
      <w:tr w14:paraId="3730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59DF334">
            <w:pPr>
              <w:spacing w:after="0"/>
              <w:jc w:val="center"/>
            </w:pPr>
            <w:r>
              <w:rPr>
                <w:rFonts w:ascii="宋体" w:hAnsi="宋体" w:eastAsia="宋体"/>
                <w:sz w:val="18"/>
              </w:rPr>
              <w:t>TC-DT-10</w:t>
            </w:r>
          </w:p>
        </w:tc>
        <w:tc>
          <w:tcPr>
            <w:tcW w:w="1134" w:type="dxa"/>
          </w:tcPr>
          <w:p w14:paraId="4E1A3DE3">
            <w:pPr>
              <w:spacing w:after="0"/>
              <w:jc w:val="center"/>
            </w:pPr>
            <w:r>
              <w:rPr>
                <w:rFonts w:ascii="宋体" w:hAnsi="宋体" w:eastAsia="宋体"/>
                <w:sz w:val="18"/>
              </w:rPr>
              <w:t>I-07 编辑</w:t>
            </w:r>
          </w:p>
        </w:tc>
        <w:tc>
          <w:tcPr>
            <w:tcW w:w="2835" w:type="dxa"/>
          </w:tcPr>
          <w:p w14:paraId="1298AB56">
            <w:pPr>
              <w:spacing w:after="0"/>
              <w:jc w:val="center"/>
            </w:pPr>
            <w:r>
              <w:rPr>
                <w:rFonts w:ascii="宋体" w:hAnsi="宋体" w:eastAsia="宋体"/>
                <w:sz w:val="18"/>
              </w:rPr>
              <w:t>登录+所有者+在售</w:t>
            </w:r>
          </w:p>
        </w:tc>
        <w:tc>
          <w:tcPr>
            <w:tcW w:w="1984" w:type="dxa"/>
          </w:tcPr>
          <w:p w14:paraId="7C6C4FA1">
            <w:pPr>
              <w:spacing w:after="0"/>
              <w:jc w:val="left"/>
            </w:pPr>
            <w:r>
              <w:rPr>
                <w:rFonts w:ascii="宋体" w:hAnsi="宋体" w:eastAsia="宋体"/>
                <w:sz w:val="18"/>
              </w:rPr>
              <w:t>所有者编辑</w:t>
            </w:r>
          </w:p>
        </w:tc>
        <w:tc>
          <w:tcPr>
            <w:tcW w:w="1984" w:type="dxa"/>
          </w:tcPr>
          <w:p w14:paraId="63B6996E">
            <w:pPr>
              <w:spacing w:after="0"/>
              <w:jc w:val="left"/>
            </w:pPr>
            <w:r>
              <w:rPr>
                <w:rFonts w:ascii="宋体" w:hAnsi="宋体" w:eastAsia="宋体"/>
                <w:sz w:val="18"/>
              </w:rPr>
              <w:t>可编辑(200)</w:t>
            </w:r>
          </w:p>
        </w:tc>
      </w:tr>
      <w:tr w14:paraId="0591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A089507">
            <w:pPr>
              <w:spacing w:after="0"/>
              <w:jc w:val="center"/>
            </w:pPr>
            <w:r>
              <w:rPr>
                <w:rFonts w:ascii="宋体" w:hAnsi="宋体" w:eastAsia="宋体"/>
                <w:sz w:val="18"/>
              </w:rPr>
              <w:t>TC-DT-11</w:t>
            </w:r>
          </w:p>
        </w:tc>
        <w:tc>
          <w:tcPr>
            <w:tcW w:w="1134" w:type="dxa"/>
          </w:tcPr>
          <w:p w14:paraId="70123C62">
            <w:pPr>
              <w:spacing w:after="0"/>
              <w:jc w:val="center"/>
            </w:pPr>
            <w:r>
              <w:rPr>
                <w:rFonts w:ascii="宋体" w:hAnsi="宋体" w:eastAsia="宋体"/>
                <w:sz w:val="18"/>
              </w:rPr>
              <w:t>I-07 编辑</w:t>
            </w:r>
          </w:p>
        </w:tc>
        <w:tc>
          <w:tcPr>
            <w:tcW w:w="2835" w:type="dxa"/>
          </w:tcPr>
          <w:p w14:paraId="61F9B8FB">
            <w:pPr>
              <w:spacing w:after="0"/>
              <w:jc w:val="center"/>
            </w:pPr>
            <w:r>
              <w:rPr>
                <w:rFonts w:ascii="宋体" w:hAnsi="宋体" w:eastAsia="宋体"/>
                <w:sz w:val="18"/>
              </w:rPr>
              <w:t>登录+非所有者+在售</w:t>
            </w:r>
          </w:p>
        </w:tc>
        <w:tc>
          <w:tcPr>
            <w:tcW w:w="1984" w:type="dxa"/>
          </w:tcPr>
          <w:p w14:paraId="12570355">
            <w:pPr>
              <w:spacing w:after="0"/>
              <w:jc w:val="left"/>
            </w:pPr>
            <w:r>
              <w:rPr>
                <w:rFonts w:ascii="宋体" w:hAnsi="宋体" w:eastAsia="宋体"/>
                <w:sz w:val="18"/>
              </w:rPr>
              <w:t>非所有者编辑</w:t>
            </w:r>
          </w:p>
        </w:tc>
        <w:tc>
          <w:tcPr>
            <w:tcW w:w="1984" w:type="dxa"/>
          </w:tcPr>
          <w:p w14:paraId="43762230">
            <w:pPr>
              <w:spacing w:after="0"/>
              <w:jc w:val="left"/>
            </w:pPr>
            <w:r>
              <w:rPr>
                <w:rFonts w:ascii="宋体" w:hAnsi="宋体" w:eastAsia="宋体"/>
                <w:sz w:val="18"/>
              </w:rPr>
              <w:t>禁止编辑(404)</w:t>
            </w:r>
          </w:p>
        </w:tc>
      </w:tr>
      <w:tr w14:paraId="1E8F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EA59885">
            <w:pPr>
              <w:spacing w:after="0"/>
              <w:jc w:val="center"/>
            </w:pPr>
            <w:r>
              <w:rPr>
                <w:rFonts w:ascii="宋体" w:hAnsi="宋体" w:eastAsia="宋体"/>
                <w:sz w:val="18"/>
              </w:rPr>
              <w:t>TC-DT-12</w:t>
            </w:r>
          </w:p>
        </w:tc>
        <w:tc>
          <w:tcPr>
            <w:tcW w:w="1134" w:type="dxa"/>
          </w:tcPr>
          <w:p w14:paraId="50365174">
            <w:pPr>
              <w:spacing w:after="0"/>
              <w:jc w:val="center"/>
            </w:pPr>
            <w:r>
              <w:rPr>
                <w:rFonts w:ascii="宋体" w:hAnsi="宋体" w:eastAsia="宋体"/>
                <w:sz w:val="18"/>
              </w:rPr>
              <w:t>I-07 编辑</w:t>
            </w:r>
          </w:p>
        </w:tc>
        <w:tc>
          <w:tcPr>
            <w:tcW w:w="2835" w:type="dxa"/>
          </w:tcPr>
          <w:p w14:paraId="0CCD1B96">
            <w:pPr>
              <w:spacing w:after="0"/>
              <w:jc w:val="center"/>
            </w:pPr>
            <w:r>
              <w:rPr>
                <w:rFonts w:ascii="宋体" w:hAnsi="宋体" w:eastAsia="宋体"/>
                <w:sz w:val="18"/>
              </w:rPr>
              <w:t>未登录+任意+在售</w:t>
            </w:r>
          </w:p>
        </w:tc>
        <w:tc>
          <w:tcPr>
            <w:tcW w:w="1984" w:type="dxa"/>
          </w:tcPr>
          <w:p w14:paraId="1ADE7DC4">
            <w:pPr>
              <w:spacing w:after="0"/>
              <w:jc w:val="left"/>
            </w:pPr>
            <w:r>
              <w:rPr>
                <w:rFonts w:ascii="宋体" w:hAnsi="宋体" w:eastAsia="宋体"/>
                <w:sz w:val="18"/>
              </w:rPr>
              <w:t>未登录编辑</w:t>
            </w:r>
          </w:p>
        </w:tc>
        <w:tc>
          <w:tcPr>
            <w:tcW w:w="1984" w:type="dxa"/>
          </w:tcPr>
          <w:p w14:paraId="2FB0BD55">
            <w:pPr>
              <w:spacing w:after="0"/>
              <w:jc w:val="left"/>
            </w:pPr>
            <w:r>
              <w:rPr>
                <w:rFonts w:ascii="宋体" w:hAnsi="宋体" w:eastAsia="宋体"/>
                <w:sz w:val="18"/>
              </w:rPr>
              <w:t>重定向登录(302)</w:t>
            </w:r>
          </w:p>
        </w:tc>
      </w:tr>
      <w:tr w14:paraId="151F7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280E830">
            <w:pPr>
              <w:spacing w:after="0"/>
              <w:jc w:val="center"/>
            </w:pPr>
            <w:r>
              <w:rPr>
                <w:rFonts w:ascii="宋体" w:hAnsi="宋体" w:eastAsia="宋体"/>
                <w:sz w:val="18"/>
              </w:rPr>
              <w:t>TC-DT-13</w:t>
            </w:r>
          </w:p>
        </w:tc>
        <w:tc>
          <w:tcPr>
            <w:tcW w:w="1134" w:type="dxa"/>
          </w:tcPr>
          <w:p w14:paraId="4736B863">
            <w:pPr>
              <w:spacing w:after="0"/>
              <w:jc w:val="center"/>
            </w:pPr>
            <w:r>
              <w:rPr>
                <w:rFonts w:ascii="宋体" w:hAnsi="宋体" w:eastAsia="宋体"/>
                <w:sz w:val="18"/>
              </w:rPr>
              <w:t>I-09 收藏</w:t>
            </w:r>
          </w:p>
        </w:tc>
        <w:tc>
          <w:tcPr>
            <w:tcW w:w="2835" w:type="dxa"/>
          </w:tcPr>
          <w:p w14:paraId="4CBD9858">
            <w:pPr>
              <w:spacing w:after="0"/>
              <w:jc w:val="center"/>
            </w:pPr>
            <w:r>
              <w:rPr>
                <w:rFonts w:ascii="宋体" w:hAnsi="宋体" w:eastAsia="宋体"/>
                <w:sz w:val="18"/>
              </w:rPr>
              <w:t>登录+未收藏</w:t>
            </w:r>
          </w:p>
        </w:tc>
        <w:tc>
          <w:tcPr>
            <w:tcW w:w="1984" w:type="dxa"/>
          </w:tcPr>
          <w:p w14:paraId="25C20E09">
            <w:pPr>
              <w:spacing w:after="0"/>
              <w:jc w:val="left"/>
            </w:pPr>
            <w:r>
              <w:rPr>
                <w:rFonts w:ascii="宋体" w:hAnsi="宋体" w:eastAsia="宋体"/>
                <w:sz w:val="18"/>
              </w:rPr>
              <w:t>已登录用户</w:t>
            </w:r>
          </w:p>
        </w:tc>
        <w:tc>
          <w:tcPr>
            <w:tcW w:w="1984" w:type="dxa"/>
          </w:tcPr>
          <w:p w14:paraId="7AFC1073">
            <w:pPr>
              <w:spacing w:after="0"/>
              <w:jc w:val="left"/>
            </w:pPr>
            <w:r>
              <w:rPr>
                <w:rFonts w:ascii="宋体" w:hAnsi="宋体" w:eastAsia="宋体"/>
                <w:sz w:val="18"/>
              </w:rPr>
              <w:t>收藏成功</w:t>
            </w:r>
          </w:p>
        </w:tc>
      </w:tr>
    </w:tbl>
    <w:p w14:paraId="1877FA40"/>
    <w:p w14:paraId="6C14FE26">
      <w:pPr>
        <w:pStyle w:val="4"/>
      </w:pPr>
      <w:r>
        <w:rPr>
          <w:rFonts w:ascii="黑体" w:hAnsi="黑体" w:eastAsia="黑体"/>
        </w:rPr>
        <w:t>5.4 场景法测试用例（4个）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5"/>
        <w:gridCol w:w="1938"/>
        <w:gridCol w:w="3314"/>
        <w:gridCol w:w="2489"/>
      </w:tblGrid>
      <w:tr w14:paraId="10E55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472C4"/>
          </w:tcPr>
          <w:p w14:paraId="0DEF9071">
            <w:pPr>
              <w:spacing w:after="0"/>
              <w:jc w:val="center"/>
            </w:pPr>
            <w:r>
              <w:rPr>
                <w:rFonts w:ascii="宋体" w:hAnsi="宋体" w:eastAsia="宋体"/>
                <w:b/>
                <w:color w:val="FFFFFF"/>
                <w:sz w:val="20"/>
              </w:rPr>
              <w:t>用例编号</w:t>
            </w:r>
          </w:p>
        </w:tc>
        <w:tc>
          <w:tcPr>
            <w:tcW w:w="1984" w:type="dxa"/>
            <w:shd w:val="clear" w:color="auto" w:fill="4472C4"/>
          </w:tcPr>
          <w:p w14:paraId="1519D817">
            <w:pPr>
              <w:spacing w:after="0"/>
              <w:jc w:val="center"/>
            </w:pPr>
            <w:r>
              <w:rPr>
                <w:rFonts w:ascii="宋体" w:hAnsi="宋体" w:eastAsia="宋体"/>
                <w:b/>
                <w:color w:val="FFFFFF"/>
                <w:sz w:val="20"/>
              </w:rPr>
              <w:t>场景名称</w:t>
            </w:r>
          </w:p>
        </w:tc>
        <w:tc>
          <w:tcPr>
            <w:tcW w:w="3402" w:type="dxa"/>
            <w:shd w:val="clear" w:color="auto" w:fill="4472C4"/>
          </w:tcPr>
          <w:p w14:paraId="4FD91007">
            <w:pPr>
              <w:spacing w:after="0"/>
              <w:jc w:val="center"/>
            </w:pPr>
            <w:r>
              <w:rPr>
                <w:rFonts w:ascii="宋体" w:hAnsi="宋体" w:eastAsia="宋体"/>
                <w:b/>
                <w:color w:val="FFFFFF"/>
                <w:sz w:val="20"/>
              </w:rPr>
              <w:t>测试步骤</w:t>
            </w:r>
          </w:p>
        </w:tc>
        <w:tc>
          <w:tcPr>
            <w:tcW w:w="2551" w:type="dxa"/>
            <w:shd w:val="clear" w:color="auto" w:fill="4472C4"/>
          </w:tcPr>
          <w:p w14:paraId="18922DC9">
            <w:pPr>
              <w:spacing w:after="0"/>
              <w:jc w:val="center"/>
            </w:pPr>
            <w:r>
              <w:rPr>
                <w:rFonts w:ascii="宋体" w:hAnsi="宋体" w:eastAsia="宋体"/>
                <w:b/>
                <w:color w:val="FFFFFF"/>
                <w:sz w:val="20"/>
              </w:rPr>
              <w:t>预期结果</w:t>
            </w:r>
          </w:p>
        </w:tc>
      </w:tr>
      <w:tr w14:paraId="0387F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00D6977">
            <w:pPr>
              <w:spacing w:after="0"/>
              <w:jc w:val="center"/>
            </w:pPr>
            <w:r>
              <w:rPr>
                <w:rFonts w:ascii="宋体" w:hAnsi="宋体" w:eastAsia="宋体"/>
                <w:sz w:val="18"/>
              </w:rPr>
              <w:t>TC-SC-01</w:t>
            </w:r>
          </w:p>
        </w:tc>
        <w:tc>
          <w:tcPr>
            <w:tcW w:w="1984" w:type="dxa"/>
          </w:tcPr>
          <w:p w14:paraId="18601CA8">
            <w:pPr>
              <w:spacing w:after="0"/>
              <w:jc w:val="center"/>
            </w:pPr>
            <w:r>
              <w:rPr>
                <w:rFonts w:ascii="宋体" w:hAnsi="宋体" w:eastAsia="宋体"/>
                <w:sz w:val="18"/>
              </w:rPr>
              <w:t>完整用户旅程</w:t>
            </w:r>
          </w:p>
        </w:tc>
        <w:tc>
          <w:tcPr>
            <w:tcW w:w="3402" w:type="dxa"/>
          </w:tcPr>
          <w:p w14:paraId="401DE10E">
            <w:pPr>
              <w:spacing w:after="0"/>
              <w:jc w:val="center"/>
            </w:pPr>
            <w:r>
              <w:rPr>
                <w:rFonts w:ascii="宋体" w:hAnsi="宋体" w:eastAsia="宋体"/>
                <w:sz w:val="18"/>
              </w:rPr>
              <w:t>注册-&gt;查看资料-&gt;编辑-&gt;登出-&gt;登录</w:t>
            </w:r>
          </w:p>
        </w:tc>
        <w:tc>
          <w:tcPr>
            <w:tcW w:w="2551" w:type="dxa"/>
          </w:tcPr>
          <w:p w14:paraId="0E473E9D">
            <w:pPr>
              <w:spacing w:after="0"/>
              <w:jc w:val="left"/>
            </w:pPr>
            <w:r>
              <w:rPr>
                <w:rFonts w:ascii="宋体" w:hAnsi="宋体" w:eastAsia="宋体"/>
                <w:sz w:val="18"/>
              </w:rPr>
              <w:t>每一步成功</w:t>
            </w:r>
          </w:p>
        </w:tc>
      </w:tr>
      <w:tr w14:paraId="4B4D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2C68418">
            <w:pPr>
              <w:spacing w:after="0"/>
              <w:jc w:val="center"/>
            </w:pPr>
            <w:r>
              <w:rPr>
                <w:rFonts w:ascii="宋体" w:hAnsi="宋体" w:eastAsia="宋体"/>
                <w:sz w:val="18"/>
              </w:rPr>
              <w:t>TC-SC-02</w:t>
            </w:r>
          </w:p>
        </w:tc>
        <w:tc>
          <w:tcPr>
            <w:tcW w:w="1984" w:type="dxa"/>
          </w:tcPr>
          <w:p w14:paraId="01F9849F">
            <w:pPr>
              <w:spacing w:after="0"/>
              <w:jc w:val="center"/>
            </w:pPr>
            <w:r>
              <w:rPr>
                <w:rFonts w:ascii="宋体" w:hAnsi="宋体" w:eastAsia="宋体"/>
                <w:sz w:val="18"/>
              </w:rPr>
              <w:t>道具生命周期</w:t>
            </w:r>
          </w:p>
        </w:tc>
        <w:tc>
          <w:tcPr>
            <w:tcW w:w="3402" w:type="dxa"/>
          </w:tcPr>
          <w:p w14:paraId="7D01EC36">
            <w:pPr>
              <w:spacing w:after="0"/>
              <w:jc w:val="center"/>
            </w:pPr>
            <w:r>
              <w:rPr>
                <w:rFonts w:ascii="宋体" w:hAnsi="宋体" w:eastAsia="宋体"/>
                <w:sz w:val="18"/>
              </w:rPr>
              <w:t>发布-&gt;列表可见-&gt;详情-&gt;编辑-&gt;收藏-&gt;取消-&gt;下架</w:t>
            </w:r>
          </w:p>
        </w:tc>
        <w:tc>
          <w:tcPr>
            <w:tcW w:w="2551" w:type="dxa"/>
          </w:tcPr>
          <w:p w14:paraId="63AA1639">
            <w:pPr>
              <w:spacing w:after="0"/>
              <w:jc w:val="left"/>
            </w:pPr>
            <w:r>
              <w:rPr>
                <w:rFonts w:ascii="宋体" w:hAnsi="宋体" w:eastAsia="宋体"/>
                <w:sz w:val="18"/>
              </w:rPr>
              <w:t>每一步成功</w:t>
            </w:r>
          </w:p>
        </w:tc>
      </w:tr>
      <w:tr w14:paraId="7985F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95750C8">
            <w:pPr>
              <w:spacing w:after="0"/>
              <w:jc w:val="center"/>
            </w:pPr>
            <w:r>
              <w:rPr>
                <w:rFonts w:ascii="宋体" w:hAnsi="宋体" w:eastAsia="宋体"/>
                <w:sz w:val="18"/>
              </w:rPr>
              <w:t>TC-SC-03</w:t>
            </w:r>
          </w:p>
        </w:tc>
        <w:tc>
          <w:tcPr>
            <w:tcW w:w="1984" w:type="dxa"/>
          </w:tcPr>
          <w:p w14:paraId="487B0194">
            <w:pPr>
              <w:spacing w:after="0"/>
              <w:jc w:val="center"/>
            </w:pPr>
            <w:r>
              <w:rPr>
                <w:rFonts w:ascii="宋体" w:hAnsi="宋体" w:eastAsia="宋体"/>
                <w:sz w:val="18"/>
              </w:rPr>
              <w:t>未登录拦截</w:t>
            </w:r>
          </w:p>
        </w:tc>
        <w:tc>
          <w:tcPr>
            <w:tcW w:w="3402" w:type="dxa"/>
          </w:tcPr>
          <w:p w14:paraId="72ED4C67">
            <w:pPr>
              <w:spacing w:after="0"/>
              <w:jc w:val="center"/>
            </w:pPr>
            <w:r>
              <w:rPr>
                <w:rFonts w:ascii="宋体" w:hAnsi="宋体" w:eastAsia="宋体"/>
                <w:sz w:val="18"/>
              </w:rPr>
              <w:t>未登录访问资料/发布/收藏页</w:t>
            </w:r>
          </w:p>
        </w:tc>
        <w:tc>
          <w:tcPr>
            <w:tcW w:w="2551" w:type="dxa"/>
          </w:tcPr>
          <w:p w14:paraId="0B531917">
            <w:pPr>
              <w:spacing w:after="0"/>
              <w:jc w:val="left"/>
            </w:pPr>
            <w:r>
              <w:rPr>
                <w:rFonts w:ascii="宋体" w:hAnsi="宋体" w:eastAsia="宋体"/>
                <w:sz w:val="18"/>
              </w:rPr>
              <w:t>均重定向到登录页</w:t>
            </w:r>
          </w:p>
        </w:tc>
      </w:tr>
      <w:tr w14:paraId="72C3A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1356B5A">
            <w:pPr>
              <w:spacing w:after="0"/>
              <w:jc w:val="center"/>
            </w:pPr>
            <w:r>
              <w:rPr>
                <w:rFonts w:ascii="宋体" w:hAnsi="宋体" w:eastAsia="宋体"/>
                <w:sz w:val="18"/>
              </w:rPr>
              <w:t>TC-SC-04</w:t>
            </w:r>
          </w:p>
        </w:tc>
        <w:tc>
          <w:tcPr>
            <w:tcW w:w="1984" w:type="dxa"/>
          </w:tcPr>
          <w:p w14:paraId="4E2577C1">
            <w:pPr>
              <w:spacing w:after="0"/>
              <w:jc w:val="center"/>
            </w:pPr>
            <w:r>
              <w:rPr>
                <w:rFonts w:ascii="宋体" w:hAnsi="宋体" w:eastAsia="宋体"/>
                <w:sz w:val="18"/>
              </w:rPr>
              <w:t>多条件搜索</w:t>
            </w:r>
          </w:p>
        </w:tc>
        <w:tc>
          <w:tcPr>
            <w:tcW w:w="3402" w:type="dxa"/>
          </w:tcPr>
          <w:p w14:paraId="032C2B25">
            <w:pPr>
              <w:spacing w:after="0"/>
              <w:jc w:val="center"/>
            </w:pPr>
            <w:r>
              <w:rPr>
                <w:rFonts w:ascii="宋体" w:hAnsi="宋体" w:eastAsia="宋体"/>
                <w:sz w:val="18"/>
              </w:rPr>
              <w:t>关键词-&gt;价格-&gt;游戏-&gt;组合条件</w:t>
            </w:r>
          </w:p>
        </w:tc>
        <w:tc>
          <w:tcPr>
            <w:tcW w:w="2551" w:type="dxa"/>
          </w:tcPr>
          <w:p w14:paraId="6CDC0DAA">
            <w:pPr>
              <w:spacing w:after="0"/>
              <w:jc w:val="left"/>
            </w:pPr>
            <w:r>
              <w:rPr>
                <w:rFonts w:ascii="宋体" w:hAnsi="宋体" w:eastAsia="宋体"/>
                <w:sz w:val="18"/>
              </w:rPr>
              <w:t>逐步缩小结果</w:t>
            </w:r>
          </w:p>
        </w:tc>
      </w:tr>
    </w:tbl>
    <w:p w14:paraId="5865FB3F"/>
    <w:p w14:paraId="43F6CC78">
      <w:r>
        <w:rPr>
          <w:rFonts w:ascii="宋体" w:hAnsi="宋体" w:eastAsia="宋体"/>
          <w:b/>
          <w:sz w:val="24"/>
        </w:rPr>
        <w:t>共设计41个测试用例，覆盖4种黑盒测试方法，验证18个功能点。</w:t>
      </w:r>
    </w:p>
    <w:p w14:paraId="2F097BB6">
      <w:r>
        <w:br w:type="page"/>
      </w:r>
    </w:p>
    <w:p w14:paraId="7255FEDF">
      <w:pPr>
        <w:pStyle w:val="3"/>
      </w:pPr>
      <w:r>
        <w:rPr>
          <w:rFonts w:ascii="黑体" w:hAnsi="黑体" w:eastAsia="黑体"/>
        </w:rPr>
        <w:t>六、自动化测试脚本</w:t>
      </w:r>
    </w:p>
    <w:p w14:paraId="30CE6785">
      <w:pPr>
        <w:pStyle w:val="4"/>
      </w:pPr>
      <w:r>
        <w:rPr>
          <w:rFonts w:ascii="黑体" w:hAnsi="黑体" w:eastAsia="黑体"/>
        </w:rPr>
        <w:t>6.1 测试环境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25414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4472C4"/>
          </w:tcPr>
          <w:p w14:paraId="30B7C142">
            <w:pPr>
              <w:spacing w:after="0"/>
              <w:jc w:val="center"/>
            </w:pPr>
            <w:r>
              <w:rPr>
                <w:rFonts w:ascii="宋体" w:hAnsi="宋体" w:eastAsia="宋体"/>
                <w:b/>
                <w:color w:val="FFFFFF"/>
                <w:sz w:val="20"/>
              </w:rPr>
              <w:t>项目</w:t>
            </w:r>
          </w:p>
        </w:tc>
        <w:tc>
          <w:tcPr>
            <w:tcW w:w="6236" w:type="dxa"/>
            <w:shd w:val="clear" w:color="auto" w:fill="4472C4"/>
          </w:tcPr>
          <w:p w14:paraId="2566FA57">
            <w:pPr>
              <w:spacing w:after="0"/>
              <w:jc w:val="center"/>
            </w:pPr>
            <w:r>
              <w:rPr>
                <w:rFonts w:ascii="宋体" w:hAnsi="宋体" w:eastAsia="宋体"/>
                <w:b/>
                <w:color w:val="FFFFFF"/>
                <w:sz w:val="20"/>
              </w:rPr>
              <w:t>配置</w:t>
            </w:r>
          </w:p>
        </w:tc>
      </w:tr>
      <w:tr w14:paraId="597C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0C63169">
            <w:pPr>
              <w:spacing w:after="0"/>
              <w:jc w:val="center"/>
            </w:pPr>
            <w:r>
              <w:rPr>
                <w:rFonts w:ascii="宋体" w:hAnsi="宋体" w:eastAsia="宋体"/>
                <w:sz w:val="18"/>
              </w:rPr>
              <w:t>测试工具</w:t>
            </w:r>
          </w:p>
        </w:tc>
        <w:tc>
          <w:tcPr>
            <w:tcW w:w="6236" w:type="dxa"/>
          </w:tcPr>
          <w:p w14:paraId="2EC9339C">
            <w:pPr>
              <w:spacing w:after="0"/>
              <w:jc w:val="center"/>
            </w:pPr>
            <w:r>
              <w:rPr>
                <w:rFonts w:ascii="宋体" w:hAnsi="宋体" w:eastAsia="宋体"/>
                <w:sz w:val="18"/>
              </w:rPr>
              <w:t>Selenium WebDriver 4.44 (Python) + unittest</w:t>
            </w:r>
          </w:p>
        </w:tc>
      </w:tr>
      <w:tr w14:paraId="78560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FD0CD3D">
            <w:pPr>
              <w:spacing w:after="0"/>
              <w:jc w:val="center"/>
            </w:pPr>
            <w:r>
              <w:rPr>
                <w:rFonts w:ascii="宋体" w:hAnsi="宋体" w:eastAsia="宋体"/>
                <w:sz w:val="18"/>
              </w:rPr>
              <w:t>浏览器</w:t>
            </w:r>
          </w:p>
        </w:tc>
        <w:tc>
          <w:tcPr>
            <w:tcW w:w="6236" w:type="dxa"/>
          </w:tcPr>
          <w:p w14:paraId="0384E35C">
            <w:pPr>
              <w:spacing w:after="0"/>
              <w:jc w:val="center"/>
            </w:pPr>
            <w:r>
              <w:rPr>
                <w:rFonts w:ascii="宋体" w:hAnsi="宋体" w:eastAsia="宋体"/>
                <w:sz w:val="18"/>
              </w:rPr>
              <w:t>Chrome（支持Headless无头模式）</w:t>
            </w:r>
          </w:p>
        </w:tc>
      </w:tr>
      <w:tr w14:paraId="429FC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CF74A74">
            <w:pPr>
              <w:spacing w:after="0"/>
              <w:jc w:val="center"/>
            </w:pPr>
            <w:r>
              <w:rPr>
                <w:rFonts w:ascii="宋体" w:hAnsi="宋体" w:eastAsia="宋体"/>
                <w:sz w:val="18"/>
              </w:rPr>
              <w:t>Python版本</w:t>
            </w:r>
          </w:p>
        </w:tc>
        <w:tc>
          <w:tcPr>
            <w:tcW w:w="6236" w:type="dxa"/>
          </w:tcPr>
          <w:p w14:paraId="3029B196">
            <w:pPr>
              <w:spacing w:after="0"/>
              <w:jc w:val="center"/>
            </w:pPr>
            <w:r>
              <w:rPr>
                <w:rFonts w:ascii="宋体" w:hAnsi="宋体" w:eastAsia="宋体"/>
                <w:sz w:val="18"/>
              </w:rPr>
              <w:t>3.10</w:t>
            </w:r>
          </w:p>
        </w:tc>
      </w:tr>
      <w:tr w14:paraId="611E0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3A023D4">
            <w:pPr>
              <w:spacing w:after="0"/>
              <w:jc w:val="center"/>
            </w:pPr>
            <w:r>
              <w:rPr>
                <w:rFonts w:ascii="宋体" w:hAnsi="宋体" w:eastAsia="宋体"/>
                <w:sz w:val="18"/>
              </w:rPr>
              <w:t>被测应用</w:t>
            </w:r>
          </w:p>
        </w:tc>
        <w:tc>
          <w:tcPr>
            <w:tcW w:w="6236" w:type="dxa"/>
          </w:tcPr>
          <w:p w14:paraId="7BB105D9">
            <w:pPr>
              <w:spacing w:after="0"/>
              <w:jc w:val="center"/>
            </w:pPr>
            <w:r>
              <w:rPr>
                <w:rFonts w:ascii="宋体" w:hAnsi="宋体" w:eastAsia="宋体"/>
                <w:sz w:val="18"/>
              </w:rPr>
              <w:t>Django 开发服务器 (http://127.0.0.1:8000)</w:t>
            </w:r>
          </w:p>
        </w:tc>
      </w:tr>
      <w:tr w14:paraId="45E8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8126221">
            <w:pPr>
              <w:spacing w:after="0"/>
              <w:jc w:val="center"/>
            </w:pPr>
            <w:r>
              <w:rPr>
                <w:rFonts w:ascii="宋体" w:hAnsi="宋体" w:eastAsia="宋体"/>
                <w:sz w:val="18"/>
              </w:rPr>
              <w:t>脚本文件</w:t>
            </w:r>
          </w:p>
        </w:tc>
        <w:tc>
          <w:tcPr>
            <w:tcW w:w="6236" w:type="dxa"/>
          </w:tcPr>
          <w:p w14:paraId="77555916">
            <w:pPr>
              <w:spacing w:after="0"/>
              <w:jc w:val="center"/>
            </w:pPr>
            <w:r>
              <w:rPr>
                <w:rFonts w:ascii="宋体" w:hAnsi="宋体" w:eastAsia="宋体"/>
                <w:sz w:val="18"/>
              </w:rPr>
              <w:t>test_report/selenium_tests.py</w:t>
            </w:r>
          </w:p>
        </w:tc>
      </w:tr>
    </w:tbl>
    <w:p w14:paraId="5BCE0B6A"/>
    <w:p w14:paraId="59F3D92D">
      <w:pPr>
        <w:pStyle w:val="4"/>
      </w:pPr>
      <w:r>
        <w:rPr>
          <w:rFonts w:ascii="黑体" w:hAnsi="黑体" w:eastAsia="黑体"/>
        </w:rPr>
        <w:t>6.2 脚本架构</w:t>
      </w:r>
    </w:p>
    <w:p w14:paraId="58C02805">
      <w:r>
        <w:rPr>
          <w:rFonts w:ascii="宋体" w:hAnsi="宋体" w:eastAsia="宋体"/>
          <w:b w:val="0"/>
          <w:sz w:val="24"/>
        </w:rPr>
        <w:t>测试脚本分为三个测试类，共22个Selenium自动化测试用例：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8"/>
        <w:gridCol w:w="1108"/>
        <w:gridCol w:w="4940"/>
      </w:tblGrid>
      <w:tr w14:paraId="55B4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4472C4"/>
          </w:tcPr>
          <w:p w14:paraId="3F18A314">
            <w:pPr>
              <w:spacing w:after="0"/>
              <w:jc w:val="center"/>
            </w:pPr>
            <w:r>
              <w:rPr>
                <w:rFonts w:ascii="宋体" w:hAnsi="宋体" w:eastAsia="宋体"/>
                <w:b/>
                <w:color w:val="FFFFFF"/>
                <w:sz w:val="20"/>
              </w:rPr>
              <w:t>测试类</w:t>
            </w:r>
          </w:p>
        </w:tc>
        <w:tc>
          <w:tcPr>
            <w:tcW w:w="1134" w:type="dxa"/>
            <w:shd w:val="clear" w:color="auto" w:fill="4472C4"/>
          </w:tcPr>
          <w:p w14:paraId="0004DEBB">
            <w:pPr>
              <w:spacing w:after="0"/>
              <w:jc w:val="center"/>
            </w:pPr>
            <w:r>
              <w:rPr>
                <w:rFonts w:ascii="宋体" w:hAnsi="宋体" w:eastAsia="宋体"/>
                <w:b/>
                <w:color w:val="FFFFFF"/>
                <w:sz w:val="20"/>
              </w:rPr>
              <w:t>用例数</w:t>
            </w:r>
          </w:p>
        </w:tc>
        <w:tc>
          <w:tcPr>
            <w:tcW w:w="5102" w:type="dxa"/>
            <w:shd w:val="clear" w:color="auto" w:fill="4472C4"/>
          </w:tcPr>
          <w:p w14:paraId="5D4ED935">
            <w:pPr>
              <w:spacing w:after="0"/>
              <w:jc w:val="center"/>
            </w:pPr>
            <w:r>
              <w:rPr>
                <w:rFonts w:ascii="宋体" w:hAnsi="宋体" w:eastAsia="宋体"/>
                <w:b/>
                <w:color w:val="FFFFFF"/>
                <w:sz w:val="20"/>
              </w:rPr>
              <w:t>测试内容</w:t>
            </w:r>
          </w:p>
        </w:tc>
      </w:tr>
      <w:tr w14:paraId="63C9C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196BC1B">
            <w:pPr>
              <w:spacing w:after="0"/>
              <w:jc w:val="center"/>
            </w:pPr>
            <w:r>
              <w:rPr>
                <w:rFonts w:ascii="宋体" w:hAnsi="宋体" w:eastAsia="宋体"/>
                <w:sz w:val="18"/>
              </w:rPr>
              <w:t>UserAuthSeleniumTests</w:t>
            </w:r>
          </w:p>
        </w:tc>
        <w:tc>
          <w:tcPr>
            <w:tcW w:w="1134" w:type="dxa"/>
          </w:tcPr>
          <w:p w14:paraId="28512266">
            <w:pPr>
              <w:spacing w:after="0"/>
              <w:jc w:val="center"/>
            </w:pPr>
            <w:r>
              <w:rPr>
                <w:rFonts w:ascii="宋体" w:hAnsi="宋体" w:eastAsia="宋体"/>
                <w:sz w:val="18"/>
              </w:rPr>
              <w:t>9</w:t>
            </w:r>
          </w:p>
        </w:tc>
        <w:tc>
          <w:tcPr>
            <w:tcW w:w="5102" w:type="dxa"/>
          </w:tcPr>
          <w:p w14:paraId="7F948B04">
            <w:pPr>
              <w:spacing w:after="0"/>
              <w:jc w:val="center"/>
            </w:pPr>
            <w:r>
              <w:rPr>
                <w:rFonts w:ascii="宋体" w:hAnsi="宋体" w:eastAsia="宋体"/>
                <w:sz w:val="18"/>
              </w:rPr>
              <w:t>注册页面可访问、成功注册、密码不匹配、空邮箱、成功登录、密码错误、空字段登录、个人资料拦截、登出</w:t>
            </w:r>
          </w:p>
        </w:tc>
      </w:tr>
      <w:tr w14:paraId="5AE7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4510ACA">
            <w:pPr>
              <w:spacing w:after="0"/>
              <w:jc w:val="center"/>
            </w:pPr>
            <w:r>
              <w:rPr>
                <w:rFonts w:ascii="宋体" w:hAnsi="宋体" w:eastAsia="宋体"/>
                <w:sz w:val="18"/>
              </w:rPr>
              <w:t>ItemSeleniumTests</w:t>
            </w:r>
          </w:p>
        </w:tc>
        <w:tc>
          <w:tcPr>
            <w:tcW w:w="1134" w:type="dxa"/>
          </w:tcPr>
          <w:p w14:paraId="5ED22FDB">
            <w:pPr>
              <w:spacing w:after="0"/>
              <w:jc w:val="center"/>
            </w:pPr>
            <w:r>
              <w:rPr>
                <w:rFonts w:ascii="宋体" w:hAnsi="宋体" w:eastAsia="宋体"/>
                <w:sz w:val="18"/>
              </w:rPr>
              <w:t>11</w:t>
            </w:r>
          </w:p>
        </w:tc>
        <w:tc>
          <w:tcPr>
            <w:tcW w:w="5102" w:type="dxa"/>
          </w:tcPr>
          <w:p w14:paraId="00665602">
            <w:pPr>
              <w:spacing w:after="0"/>
              <w:jc w:val="center"/>
            </w:pPr>
            <w:r>
              <w:rPr>
                <w:rFonts w:ascii="宋体" w:hAnsi="宋体" w:eastAsia="宋体"/>
                <w:sz w:val="18"/>
              </w:rPr>
              <w:t>列表页、详情页、搜索、无结果搜索、价格筛选、发布页、成功发布、零价格拦截、收藏切换、收藏页、我的道具</w:t>
            </w:r>
          </w:p>
        </w:tc>
      </w:tr>
      <w:tr w14:paraId="7199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AEEF7E0">
            <w:pPr>
              <w:spacing w:after="0"/>
              <w:jc w:val="center"/>
            </w:pPr>
            <w:r>
              <w:rPr>
                <w:rFonts w:ascii="宋体" w:hAnsi="宋体" w:eastAsia="宋体"/>
                <w:sz w:val="18"/>
              </w:rPr>
              <w:t>ScenarioSeleniumTests</w:t>
            </w:r>
          </w:p>
        </w:tc>
        <w:tc>
          <w:tcPr>
            <w:tcW w:w="1134" w:type="dxa"/>
          </w:tcPr>
          <w:p w14:paraId="7E75A6E8">
            <w:pPr>
              <w:spacing w:after="0"/>
              <w:jc w:val="center"/>
            </w:pPr>
            <w:r>
              <w:rPr>
                <w:rFonts w:ascii="宋体" w:hAnsi="宋体" w:eastAsia="宋体"/>
                <w:sz w:val="18"/>
              </w:rPr>
              <w:t>2</w:t>
            </w:r>
          </w:p>
        </w:tc>
        <w:tc>
          <w:tcPr>
            <w:tcW w:w="5102" w:type="dxa"/>
          </w:tcPr>
          <w:p w14:paraId="4CA48AA8">
            <w:pPr>
              <w:spacing w:after="0"/>
              <w:jc w:val="center"/>
            </w:pPr>
            <w:r>
              <w:rPr>
                <w:rFonts w:ascii="宋体" w:hAnsi="宋体" w:eastAsia="宋体"/>
                <w:sz w:val="18"/>
              </w:rPr>
              <w:t>完整用户旅程(注册-&gt;登录-&gt;资料-&gt;搜索-&gt;登出-&gt;登录)、道具生命周期(发布-&gt;我的道具-&gt;搜索)</w:t>
            </w:r>
          </w:p>
        </w:tc>
      </w:tr>
    </w:tbl>
    <w:p w14:paraId="08C07DD9"/>
    <w:p w14:paraId="59D06AAC">
      <w:r>
        <w:rPr>
          <w:rFonts w:ascii="宋体" w:hAnsi="宋体" w:eastAsia="宋体"/>
          <w:b w:val="0"/>
          <w:sz w:val="24"/>
        </w:rPr>
        <w:t>运行方式：</w:t>
      </w:r>
    </w:p>
    <w:p w14:paraId="109CDEB3">
      <w:r>
        <w:rPr>
          <w:rFonts w:ascii="宋体" w:hAnsi="宋体" w:eastAsia="宋体"/>
          <w:b w:val="0"/>
          <w:sz w:val="24"/>
        </w:rPr>
        <w:t>python manage.py runserver &amp;   # 先启动Django服务器</w:t>
      </w:r>
    </w:p>
    <w:p w14:paraId="6F190CA6">
      <w:r>
        <w:rPr>
          <w:rFonts w:ascii="宋体" w:hAnsi="宋体" w:eastAsia="宋体"/>
          <w:b w:val="0"/>
          <w:sz w:val="24"/>
        </w:rPr>
        <w:t>python test_report/selenium_tests.py   # 运行Selenium测试</w:t>
      </w:r>
    </w:p>
    <w:p w14:paraId="3990F1D6">
      <w:r>
        <w:br w:type="page"/>
      </w:r>
    </w:p>
    <w:p w14:paraId="07D32C4B">
      <w:pPr>
        <w:pStyle w:val="3"/>
      </w:pPr>
      <w:r>
        <w:rPr>
          <w:rFonts w:ascii="黑体" w:hAnsi="黑体" w:eastAsia="黑体"/>
        </w:rPr>
        <w:t>七、测试结果及缺陷报告</w:t>
      </w:r>
    </w:p>
    <w:p w14:paraId="4044D35D">
      <w:pPr>
        <w:pStyle w:val="4"/>
      </w:pPr>
      <w:r>
        <w:rPr>
          <w:rFonts w:ascii="黑体" w:hAnsi="黑体" w:eastAsia="黑体"/>
        </w:rPr>
        <w:t>7.1 单元测试结果</w:t>
      </w:r>
    </w:p>
    <w:p w14:paraId="6F00B151">
      <w:r>
        <w:rPr>
          <w:rFonts w:ascii="宋体" w:hAnsi="宋体" w:eastAsia="宋体"/>
          <w:b w:val="0"/>
          <w:sz w:val="24"/>
        </w:rPr>
        <w:t>Django单元测试（白盒+黑盒）执行结果：</w:t>
      </w:r>
    </w:p>
    <w:p w14:paraId="1C7DC1A3">
      <w:r>
        <w:rPr>
          <w:rFonts w:ascii="宋体" w:hAnsi="宋体" w:eastAsia="宋体"/>
          <w:b/>
          <w:sz w:val="24"/>
        </w:rPr>
        <w:t>Ran 139 tests in 12.081s  —  OK  (全部通过)</w:t>
      </w:r>
    </w:p>
    <w:p w14:paraId="49514935">
      <w:pPr>
        <w:pStyle w:val="4"/>
      </w:pPr>
      <w:r>
        <w:rPr>
          <w:rFonts w:ascii="黑体" w:hAnsi="黑体" w:eastAsia="黑体"/>
        </w:rPr>
        <w:t>7.2 功能测试结果汇总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134"/>
        <w:gridCol w:w="1134"/>
        <w:gridCol w:w="1134"/>
        <w:gridCol w:w="1134"/>
        <w:gridCol w:w="1134"/>
      </w:tblGrid>
      <w:tr w14:paraId="08AB1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4472C4"/>
          </w:tcPr>
          <w:p w14:paraId="7A7E8090">
            <w:pPr>
              <w:spacing w:after="0"/>
              <w:jc w:val="center"/>
            </w:pPr>
            <w:r>
              <w:rPr>
                <w:rFonts w:ascii="宋体" w:hAnsi="宋体" w:eastAsia="宋体"/>
                <w:b/>
                <w:color w:val="FFFFFF"/>
                <w:sz w:val="20"/>
              </w:rPr>
              <w:t>功能模块</w:t>
            </w:r>
          </w:p>
        </w:tc>
        <w:tc>
          <w:tcPr>
            <w:tcW w:w="1134" w:type="dxa"/>
            <w:shd w:val="clear" w:color="auto" w:fill="4472C4"/>
          </w:tcPr>
          <w:p w14:paraId="5140A63A">
            <w:pPr>
              <w:spacing w:after="0"/>
              <w:jc w:val="center"/>
            </w:pPr>
            <w:r>
              <w:rPr>
                <w:rFonts w:ascii="宋体" w:hAnsi="宋体" w:eastAsia="宋体"/>
                <w:b/>
                <w:color w:val="FFFFFF"/>
                <w:sz w:val="20"/>
              </w:rPr>
              <w:t>功能点数</w:t>
            </w:r>
          </w:p>
        </w:tc>
        <w:tc>
          <w:tcPr>
            <w:tcW w:w="1134" w:type="dxa"/>
            <w:shd w:val="clear" w:color="auto" w:fill="4472C4"/>
          </w:tcPr>
          <w:p w14:paraId="59AB2205">
            <w:pPr>
              <w:spacing w:after="0"/>
              <w:jc w:val="center"/>
            </w:pPr>
            <w:r>
              <w:rPr>
                <w:rFonts w:ascii="宋体" w:hAnsi="宋体" w:eastAsia="宋体"/>
                <w:b/>
                <w:color w:val="FFFFFF"/>
                <w:sz w:val="20"/>
              </w:rPr>
              <w:t>用例数</w:t>
            </w:r>
          </w:p>
        </w:tc>
        <w:tc>
          <w:tcPr>
            <w:tcW w:w="1134" w:type="dxa"/>
            <w:shd w:val="clear" w:color="auto" w:fill="4472C4"/>
          </w:tcPr>
          <w:p w14:paraId="3CE8AA93">
            <w:pPr>
              <w:spacing w:after="0"/>
              <w:jc w:val="center"/>
            </w:pPr>
            <w:r>
              <w:rPr>
                <w:rFonts w:ascii="宋体" w:hAnsi="宋体" w:eastAsia="宋体"/>
                <w:b/>
                <w:color w:val="FFFFFF"/>
                <w:sz w:val="20"/>
              </w:rPr>
              <w:t>通过</w:t>
            </w:r>
          </w:p>
        </w:tc>
        <w:tc>
          <w:tcPr>
            <w:tcW w:w="1134" w:type="dxa"/>
            <w:shd w:val="clear" w:color="auto" w:fill="4472C4"/>
          </w:tcPr>
          <w:p w14:paraId="2E489F23">
            <w:pPr>
              <w:spacing w:after="0"/>
              <w:jc w:val="center"/>
            </w:pPr>
            <w:r>
              <w:rPr>
                <w:rFonts w:ascii="宋体" w:hAnsi="宋体" w:eastAsia="宋体"/>
                <w:b/>
                <w:color w:val="FFFFFF"/>
                <w:sz w:val="20"/>
              </w:rPr>
              <w:t>失败</w:t>
            </w:r>
          </w:p>
        </w:tc>
        <w:tc>
          <w:tcPr>
            <w:tcW w:w="1134" w:type="dxa"/>
            <w:shd w:val="clear" w:color="auto" w:fill="4472C4"/>
          </w:tcPr>
          <w:p w14:paraId="2FBF1A46">
            <w:pPr>
              <w:spacing w:after="0"/>
              <w:jc w:val="center"/>
            </w:pPr>
            <w:r>
              <w:rPr>
                <w:rFonts w:ascii="宋体" w:hAnsi="宋体" w:eastAsia="宋体"/>
                <w:b/>
                <w:color w:val="FFFFFF"/>
                <w:sz w:val="20"/>
              </w:rPr>
              <w:t>通过率</w:t>
            </w:r>
          </w:p>
        </w:tc>
      </w:tr>
      <w:tr w14:paraId="5067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D13F652">
            <w:pPr>
              <w:spacing w:after="0"/>
              <w:jc w:val="center"/>
            </w:pPr>
            <w:r>
              <w:rPr>
                <w:rFonts w:ascii="宋体" w:hAnsi="宋体" w:eastAsia="宋体"/>
                <w:sz w:val="18"/>
              </w:rPr>
              <w:t>用户认证模块</w:t>
            </w:r>
          </w:p>
        </w:tc>
        <w:tc>
          <w:tcPr>
            <w:tcW w:w="1134" w:type="dxa"/>
          </w:tcPr>
          <w:p w14:paraId="58646715">
            <w:pPr>
              <w:spacing w:after="0"/>
              <w:jc w:val="center"/>
            </w:pPr>
            <w:r>
              <w:rPr>
                <w:rFonts w:ascii="宋体" w:hAnsi="宋体" w:eastAsia="宋体"/>
                <w:sz w:val="18"/>
              </w:rPr>
              <w:t>6</w:t>
            </w:r>
          </w:p>
        </w:tc>
        <w:tc>
          <w:tcPr>
            <w:tcW w:w="1134" w:type="dxa"/>
          </w:tcPr>
          <w:p w14:paraId="64ED3E23">
            <w:pPr>
              <w:spacing w:after="0"/>
              <w:jc w:val="center"/>
            </w:pPr>
            <w:r>
              <w:rPr>
                <w:rFonts w:ascii="宋体" w:hAnsi="宋体" w:eastAsia="宋体"/>
                <w:sz w:val="18"/>
              </w:rPr>
              <w:t>50</w:t>
            </w:r>
          </w:p>
        </w:tc>
        <w:tc>
          <w:tcPr>
            <w:tcW w:w="1134" w:type="dxa"/>
          </w:tcPr>
          <w:p w14:paraId="2460E277">
            <w:pPr>
              <w:spacing w:after="0"/>
              <w:jc w:val="left"/>
            </w:pPr>
            <w:r>
              <w:rPr>
                <w:rFonts w:ascii="宋体" w:hAnsi="宋体" w:eastAsia="宋体"/>
                <w:sz w:val="18"/>
              </w:rPr>
              <w:t>50</w:t>
            </w:r>
          </w:p>
        </w:tc>
        <w:tc>
          <w:tcPr>
            <w:tcW w:w="1134" w:type="dxa"/>
          </w:tcPr>
          <w:p w14:paraId="1B1BDA11">
            <w:pPr>
              <w:spacing w:after="0"/>
              <w:jc w:val="left"/>
            </w:pPr>
            <w:r>
              <w:rPr>
                <w:rFonts w:ascii="宋体" w:hAnsi="宋体" w:eastAsia="宋体"/>
                <w:sz w:val="18"/>
              </w:rPr>
              <w:t>0</w:t>
            </w:r>
          </w:p>
        </w:tc>
        <w:tc>
          <w:tcPr>
            <w:tcW w:w="1134" w:type="dxa"/>
          </w:tcPr>
          <w:p w14:paraId="6FE9DE6F">
            <w:pPr>
              <w:spacing w:after="0"/>
              <w:jc w:val="left"/>
            </w:pPr>
            <w:r>
              <w:rPr>
                <w:rFonts w:ascii="宋体" w:hAnsi="宋体" w:eastAsia="宋体"/>
                <w:sz w:val="18"/>
              </w:rPr>
              <w:t>100%</w:t>
            </w:r>
          </w:p>
        </w:tc>
      </w:tr>
      <w:tr w14:paraId="4FF5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BFF5F39">
            <w:pPr>
              <w:spacing w:after="0"/>
              <w:jc w:val="center"/>
            </w:pPr>
            <w:r>
              <w:rPr>
                <w:rFonts w:ascii="宋体" w:hAnsi="宋体" w:eastAsia="宋体"/>
                <w:sz w:val="18"/>
              </w:rPr>
              <w:t>道具管理模块</w:t>
            </w:r>
          </w:p>
        </w:tc>
        <w:tc>
          <w:tcPr>
            <w:tcW w:w="1134" w:type="dxa"/>
          </w:tcPr>
          <w:p w14:paraId="2550CD30">
            <w:pPr>
              <w:spacing w:after="0"/>
              <w:jc w:val="center"/>
            </w:pPr>
            <w:r>
              <w:rPr>
                <w:rFonts w:ascii="宋体" w:hAnsi="宋体" w:eastAsia="宋体"/>
                <w:sz w:val="18"/>
              </w:rPr>
              <w:t>12</w:t>
            </w:r>
          </w:p>
        </w:tc>
        <w:tc>
          <w:tcPr>
            <w:tcW w:w="1134" w:type="dxa"/>
          </w:tcPr>
          <w:p w14:paraId="706AFBCA">
            <w:pPr>
              <w:spacing w:after="0"/>
              <w:jc w:val="center"/>
            </w:pPr>
            <w:r>
              <w:rPr>
                <w:rFonts w:ascii="宋体" w:hAnsi="宋体" w:eastAsia="宋体"/>
                <w:sz w:val="18"/>
              </w:rPr>
              <w:t>89</w:t>
            </w:r>
          </w:p>
        </w:tc>
        <w:tc>
          <w:tcPr>
            <w:tcW w:w="1134" w:type="dxa"/>
          </w:tcPr>
          <w:p w14:paraId="754C8BBD">
            <w:pPr>
              <w:spacing w:after="0"/>
              <w:jc w:val="left"/>
            </w:pPr>
            <w:r>
              <w:rPr>
                <w:rFonts w:ascii="宋体" w:hAnsi="宋体" w:eastAsia="宋体"/>
                <w:sz w:val="18"/>
              </w:rPr>
              <w:t>89</w:t>
            </w:r>
          </w:p>
        </w:tc>
        <w:tc>
          <w:tcPr>
            <w:tcW w:w="1134" w:type="dxa"/>
          </w:tcPr>
          <w:p w14:paraId="51B13C4E">
            <w:pPr>
              <w:spacing w:after="0"/>
              <w:jc w:val="left"/>
            </w:pPr>
            <w:r>
              <w:rPr>
                <w:rFonts w:ascii="宋体" w:hAnsi="宋体" w:eastAsia="宋体"/>
                <w:sz w:val="18"/>
              </w:rPr>
              <w:t>0</w:t>
            </w:r>
          </w:p>
        </w:tc>
        <w:tc>
          <w:tcPr>
            <w:tcW w:w="1134" w:type="dxa"/>
          </w:tcPr>
          <w:p w14:paraId="536278C0">
            <w:pPr>
              <w:spacing w:after="0"/>
              <w:jc w:val="left"/>
            </w:pPr>
            <w:r>
              <w:rPr>
                <w:rFonts w:ascii="宋体" w:hAnsi="宋体" w:eastAsia="宋体"/>
                <w:sz w:val="18"/>
              </w:rPr>
              <w:t>100%</w:t>
            </w:r>
          </w:p>
        </w:tc>
      </w:tr>
      <w:tr w14:paraId="0B68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20BFA27">
            <w:pPr>
              <w:spacing w:after="0"/>
              <w:jc w:val="center"/>
            </w:pPr>
            <w:r>
              <w:rPr>
                <w:rFonts w:ascii="宋体" w:hAnsi="宋体" w:eastAsia="宋体"/>
                <w:sz w:val="18"/>
              </w:rPr>
              <w:t>合计</w:t>
            </w:r>
          </w:p>
        </w:tc>
        <w:tc>
          <w:tcPr>
            <w:tcW w:w="1134" w:type="dxa"/>
          </w:tcPr>
          <w:p w14:paraId="59B900D4">
            <w:pPr>
              <w:spacing w:after="0"/>
              <w:jc w:val="center"/>
            </w:pPr>
            <w:r>
              <w:rPr>
                <w:rFonts w:ascii="宋体" w:hAnsi="宋体" w:eastAsia="宋体"/>
                <w:sz w:val="18"/>
              </w:rPr>
              <w:t>18</w:t>
            </w:r>
          </w:p>
        </w:tc>
        <w:tc>
          <w:tcPr>
            <w:tcW w:w="1134" w:type="dxa"/>
          </w:tcPr>
          <w:p w14:paraId="269B2C71">
            <w:pPr>
              <w:spacing w:after="0"/>
              <w:jc w:val="center"/>
            </w:pPr>
            <w:r>
              <w:rPr>
                <w:rFonts w:ascii="宋体" w:hAnsi="宋体" w:eastAsia="宋体"/>
                <w:sz w:val="18"/>
              </w:rPr>
              <w:t>139</w:t>
            </w:r>
          </w:p>
        </w:tc>
        <w:tc>
          <w:tcPr>
            <w:tcW w:w="1134" w:type="dxa"/>
          </w:tcPr>
          <w:p w14:paraId="57A407E1">
            <w:pPr>
              <w:spacing w:after="0"/>
              <w:jc w:val="left"/>
            </w:pPr>
            <w:r>
              <w:rPr>
                <w:rFonts w:ascii="宋体" w:hAnsi="宋体" w:eastAsia="宋体"/>
                <w:sz w:val="18"/>
              </w:rPr>
              <w:t>139</w:t>
            </w:r>
          </w:p>
        </w:tc>
        <w:tc>
          <w:tcPr>
            <w:tcW w:w="1134" w:type="dxa"/>
          </w:tcPr>
          <w:p w14:paraId="72B17F2E">
            <w:pPr>
              <w:spacing w:after="0"/>
              <w:jc w:val="left"/>
            </w:pPr>
            <w:r>
              <w:rPr>
                <w:rFonts w:ascii="宋体" w:hAnsi="宋体" w:eastAsia="宋体"/>
                <w:sz w:val="18"/>
              </w:rPr>
              <w:t>0</w:t>
            </w:r>
          </w:p>
        </w:tc>
        <w:tc>
          <w:tcPr>
            <w:tcW w:w="1134" w:type="dxa"/>
          </w:tcPr>
          <w:p w14:paraId="08B7C26A">
            <w:pPr>
              <w:spacing w:after="0"/>
              <w:jc w:val="left"/>
            </w:pPr>
            <w:r>
              <w:rPr>
                <w:rFonts w:ascii="宋体" w:hAnsi="宋体" w:eastAsia="宋体"/>
                <w:sz w:val="18"/>
              </w:rPr>
              <w:t>100%</w:t>
            </w:r>
          </w:p>
        </w:tc>
      </w:tr>
    </w:tbl>
    <w:p w14:paraId="4E0965EF"/>
    <w:p w14:paraId="3114C02E">
      <w:pPr>
        <w:pStyle w:val="4"/>
      </w:pPr>
      <w:r>
        <w:rPr>
          <w:rFonts w:ascii="黑体" w:hAnsi="黑体" w:eastAsia="黑体"/>
        </w:rPr>
        <w:t>7.3 缺陷报告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4"/>
        <w:gridCol w:w="1634"/>
        <w:gridCol w:w="1097"/>
        <w:gridCol w:w="3924"/>
        <w:gridCol w:w="1097"/>
      </w:tblGrid>
      <w:tr w14:paraId="003F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472C4"/>
          </w:tcPr>
          <w:p w14:paraId="415D9A8F">
            <w:pPr>
              <w:spacing w:after="0"/>
              <w:jc w:val="center"/>
            </w:pPr>
            <w:r>
              <w:rPr>
                <w:rFonts w:ascii="宋体" w:hAnsi="宋体" w:eastAsia="宋体"/>
                <w:b/>
                <w:color w:val="FFFFFF"/>
                <w:sz w:val="20"/>
              </w:rPr>
              <w:t>缺陷编号</w:t>
            </w:r>
          </w:p>
        </w:tc>
        <w:tc>
          <w:tcPr>
            <w:tcW w:w="1701" w:type="dxa"/>
            <w:shd w:val="clear" w:color="auto" w:fill="4472C4"/>
          </w:tcPr>
          <w:p w14:paraId="0753D6D8">
            <w:pPr>
              <w:spacing w:after="0"/>
              <w:jc w:val="center"/>
            </w:pPr>
            <w:r>
              <w:rPr>
                <w:rFonts w:ascii="宋体" w:hAnsi="宋体" w:eastAsia="宋体"/>
                <w:b/>
                <w:color w:val="FFFFFF"/>
                <w:sz w:val="20"/>
              </w:rPr>
              <w:t>所属模块</w:t>
            </w:r>
          </w:p>
        </w:tc>
        <w:tc>
          <w:tcPr>
            <w:tcW w:w="1134" w:type="dxa"/>
            <w:shd w:val="clear" w:color="auto" w:fill="4472C4"/>
          </w:tcPr>
          <w:p w14:paraId="60784318">
            <w:pPr>
              <w:spacing w:after="0"/>
              <w:jc w:val="center"/>
            </w:pPr>
            <w:r>
              <w:rPr>
                <w:rFonts w:ascii="宋体" w:hAnsi="宋体" w:eastAsia="宋体"/>
                <w:b/>
                <w:color w:val="FFFFFF"/>
                <w:sz w:val="20"/>
              </w:rPr>
              <w:t>严重程度</w:t>
            </w:r>
          </w:p>
        </w:tc>
        <w:tc>
          <w:tcPr>
            <w:tcW w:w="3969" w:type="dxa"/>
            <w:shd w:val="clear" w:color="auto" w:fill="4472C4"/>
          </w:tcPr>
          <w:p w14:paraId="237547C9">
            <w:pPr>
              <w:spacing w:after="0"/>
              <w:jc w:val="center"/>
            </w:pPr>
            <w:r>
              <w:rPr>
                <w:rFonts w:ascii="宋体" w:hAnsi="宋体" w:eastAsia="宋体"/>
                <w:b/>
                <w:color w:val="FFFFFF"/>
                <w:sz w:val="20"/>
              </w:rPr>
              <w:t>缺陷描述</w:t>
            </w:r>
          </w:p>
        </w:tc>
        <w:tc>
          <w:tcPr>
            <w:tcW w:w="1134" w:type="dxa"/>
            <w:shd w:val="clear" w:color="auto" w:fill="4472C4"/>
          </w:tcPr>
          <w:p w14:paraId="07DC7E65">
            <w:pPr>
              <w:spacing w:after="0"/>
              <w:jc w:val="center"/>
            </w:pPr>
            <w:r>
              <w:rPr>
                <w:rFonts w:ascii="宋体" w:hAnsi="宋体" w:eastAsia="宋体"/>
                <w:b/>
                <w:color w:val="FFFFFF"/>
                <w:sz w:val="20"/>
              </w:rPr>
              <w:t>状态</w:t>
            </w:r>
          </w:p>
        </w:tc>
      </w:tr>
      <w:tr w14:paraId="05F4A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67DF8D9">
            <w:pPr>
              <w:spacing w:after="0"/>
              <w:jc w:val="center"/>
            </w:pPr>
            <w:r>
              <w:rPr>
                <w:rFonts w:ascii="宋体" w:hAnsi="宋体" w:eastAsia="宋体"/>
                <w:sz w:val="18"/>
              </w:rPr>
              <w:t>BUG-01</w:t>
            </w:r>
          </w:p>
        </w:tc>
        <w:tc>
          <w:tcPr>
            <w:tcW w:w="1701" w:type="dxa"/>
          </w:tcPr>
          <w:p w14:paraId="4D293A78">
            <w:pPr>
              <w:spacing w:after="0"/>
              <w:jc w:val="center"/>
            </w:pPr>
            <w:r>
              <w:rPr>
                <w:rFonts w:ascii="宋体" w:hAnsi="宋体" w:eastAsia="宋体"/>
                <w:sz w:val="18"/>
              </w:rPr>
              <w:t>I-05 道具详情</w:t>
            </w:r>
          </w:p>
        </w:tc>
        <w:tc>
          <w:tcPr>
            <w:tcW w:w="1134" w:type="dxa"/>
          </w:tcPr>
          <w:p w14:paraId="5E6F573A">
            <w:pPr>
              <w:spacing w:after="0"/>
              <w:jc w:val="center"/>
            </w:pPr>
            <w:r>
              <w:rPr>
                <w:rFonts w:ascii="宋体" w:hAnsi="宋体" w:eastAsia="宋体"/>
                <w:sz w:val="18"/>
              </w:rPr>
              <w:t>低</w:t>
            </w:r>
          </w:p>
        </w:tc>
        <w:tc>
          <w:tcPr>
            <w:tcW w:w="3969" w:type="dxa"/>
          </w:tcPr>
          <w:p w14:paraId="5ED0D284">
            <w:pPr>
              <w:spacing w:after="0"/>
              <w:jc w:val="left"/>
            </w:pPr>
            <w:r>
              <w:rPr>
                <w:rFonts w:ascii="宋体" w:hAnsi="宋体" w:eastAsia="宋体"/>
                <w:sz w:val="18"/>
              </w:rPr>
              <w:t>道具详情页"相关推荐"仅按"同游戏"匹配，若该游戏没有其他道具则推荐为空</w:t>
            </w:r>
          </w:p>
        </w:tc>
        <w:tc>
          <w:tcPr>
            <w:tcW w:w="1134" w:type="dxa"/>
          </w:tcPr>
          <w:p w14:paraId="77A256F6">
            <w:pPr>
              <w:spacing w:after="0"/>
              <w:jc w:val="left"/>
            </w:pPr>
            <w:r>
              <w:rPr>
                <w:rFonts w:ascii="宋体" w:hAnsi="宋体" w:eastAsia="宋体"/>
                <w:sz w:val="18"/>
              </w:rPr>
              <w:t>已记录</w:t>
            </w:r>
          </w:p>
        </w:tc>
      </w:tr>
      <w:tr w14:paraId="4358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C769C3F">
            <w:pPr>
              <w:spacing w:after="0"/>
              <w:jc w:val="center"/>
            </w:pPr>
            <w:r>
              <w:rPr>
                <w:rFonts w:ascii="宋体" w:hAnsi="宋体" w:eastAsia="宋体"/>
                <w:sz w:val="18"/>
              </w:rPr>
              <w:t>BUG-02</w:t>
            </w:r>
          </w:p>
        </w:tc>
        <w:tc>
          <w:tcPr>
            <w:tcW w:w="1701" w:type="dxa"/>
          </w:tcPr>
          <w:p w14:paraId="27205948">
            <w:pPr>
              <w:spacing w:after="0"/>
              <w:jc w:val="center"/>
            </w:pPr>
            <w:r>
              <w:rPr>
                <w:rFonts w:ascii="宋体" w:hAnsi="宋体" w:eastAsia="宋体"/>
                <w:sz w:val="18"/>
              </w:rPr>
              <w:t>U-01 注册</w:t>
            </w:r>
          </w:p>
        </w:tc>
        <w:tc>
          <w:tcPr>
            <w:tcW w:w="1134" w:type="dxa"/>
          </w:tcPr>
          <w:p w14:paraId="2ED7BB6D">
            <w:pPr>
              <w:spacing w:after="0"/>
              <w:jc w:val="center"/>
            </w:pPr>
            <w:r>
              <w:rPr>
                <w:rFonts w:ascii="宋体" w:hAnsi="宋体" w:eastAsia="宋体"/>
                <w:sz w:val="18"/>
              </w:rPr>
              <w:t>低</w:t>
            </w:r>
          </w:p>
        </w:tc>
        <w:tc>
          <w:tcPr>
            <w:tcW w:w="3969" w:type="dxa"/>
          </w:tcPr>
          <w:p w14:paraId="61C41DA1">
            <w:pPr>
              <w:spacing w:after="0"/>
              <w:jc w:val="left"/>
            </w:pPr>
            <w:r>
              <w:rPr>
                <w:rFonts w:ascii="宋体" w:hAnsi="宋体" w:eastAsia="宋体"/>
                <w:sz w:val="18"/>
              </w:rPr>
              <w:t>密码包含用户名时被UserAttributeSimilarityValidator拒绝，提示信息不够友好</w:t>
            </w:r>
          </w:p>
        </w:tc>
        <w:tc>
          <w:tcPr>
            <w:tcW w:w="1134" w:type="dxa"/>
          </w:tcPr>
          <w:p w14:paraId="508F2653">
            <w:pPr>
              <w:spacing w:after="0"/>
              <w:jc w:val="left"/>
            </w:pPr>
            <w:r>
              <w:rPr>
                <w:rFonts w:ascii="宋体" w:hAnsi="宋体" w:eastAsia="宋体"/>
                <w:sz w:val="18"/>
              </w:rPr>
              <w:t>已记录</w:t>
            </w:r>
          </w:p>
        </w:tc>
      </w:tr>
    </w:tbl>
    <w:p w14:paraId="24127878"/>
    <w:p w14:paraId="222C07FB">
      <w:pPr>
        <w:pStyle w:val="4"/>
      </w:pPr>
      <w:r>
        <w:rPr>
          <w:rFonts w:ascii="黑体" w:hAnsi="黑体" w:eastAsia="黑体"/>
        </w:rPr>
        <w:t>7.4 分析总结</w:t>
      </w:r>
    </w:p>
    <w:p w14:paraId="4AD9FAAA">
      <w:r>
        <w:rPr>
          <w:rFonts w:ascii="宋体" w:hAnsi="宋体" w:eastAsia="宋体"/>
          <w:b w:val="0"/>
          <w:sz w:val="24"/>
        </w:rPr>
        <w:t>本次测试覆盖了用户认证模块和道具管理模块的全部18个功能点，共设计和执行139+41个测试用例（含Django单元测试和黑盒测试用例），所有测试均通过。发现的2个缺陷均为低严重度，不影响核心功能正常使用。系统整体质量良好，功能完整，用户体验友好。</w:t>
      </w:r>
    </w:p>
    <w:p w14:paraId="20313D76">
      <w:r>
        <w:br w:type="page"/>
      </w:r>
    </w:p>
    <w:p w14:paraId="5CB122D8">
      <w:pPr>
        <w:pStyle w:val="3"/>
      </w:pPr>
      <w:r>
        <w:rPr>
          <w:rFonts w:ascii="黑体" w:hAnsi="黑体" w:eastAsia="黑体"/>
        </w:rPr>
        <w:t>八、体会与感想</w:t>
      </w:r>
    </w:p>
    <w:p w14:paraId="6F9AD897">
      <w:r>
        <w:rPr>
          <w:rFonts w:ascii="宋体" w:hAnsi="宋体" w:eastAsia="宋体"/>
          <w:b w:val="0"/>
          <w:sz w:val="24"/>
        </w:rPr>
        <w:t>1. 黑盒测试方法的实践价值：通过等价类划分，能有效减少冗余测试用例，用有限的测试数据覆盖更广的输入域；边界值分析在价格、长度等有明确范围的输入上非常有效，能精准定位边界缺陷；判定表法清晰展示了多条件组合的处理逻辑，避免了遗漏组合场景。</w:t>
      </w:r>
    </w:p>
    <w:p w14:paraId="0CA9D23E">
      <w:r>
        <w:rPr>
          <w:rFonts w:ascii="宋体" w:hAnsi="宋体" w:eastAsia="宋体"/>
          <w:b w:val="0"/>
          <w:sz w:val="24"/>
        </w:rPr>
        <w:t>2. 场景法最贴近用户实际使用：模拟完整业务流程（注册-&gt;登录-&gt;发布-&gt;浏览-&gt;收藏）能发现单一功能点测试无法覆盖的集成问题，更贴近真实用户的操作路径。</w:t>
      </w:r>
    </w:p>
    <w:p w14:paraId="316E3406">
      <w:r>
        <w:rPr>
          <w:rFonts w:ascii="宋体" w:hAnsi="宋体" w:eastAsia="宋体"/>
          <w:b w:val="0"/>
          <w:sz w:val="24"/>
        </w:rPr>
        <w:t>3. 自动化脚本的价值：Django TestCase框架运行速度快（139个测试仅12秒），适合频繁的回归测试；Selenium WebDriver实现了浏览器端的真实UI测试，能发现后端测试无法覆盖的前端交互问题。</w:t>
      </w:r>
    </w:p>
    <w:p w14:paraId="68E812AC">
      <w:pPr>
        <w:rPr>
          <w:rFonts w:ascii="宋体" w:hAnsi="宋体" w:eastAsia="宋体"/>
          <w:b w:val="0"/>
          <w:sz w:val="24"/>
        </w:rPr>
      </w:pPr>
      <w:r>
        <w:rPr>
          <w:rFonts w:ascii="宋体" w:hAnsi="宋体" w:eastAsia="宋体"/>
          <w:b w:val="0"/>
          <w:sz w:val="24"/>
        </w:rPr>
        <w:t>4. 团队协作方面：与组员交叉测试能发现思维盲区，互相评审测试用例有助于提高测试覆盖率。在后续练习中将进一步完善Selenium脚本，覆盖更多边界场景和异常流程。</w:t>
      </w:r>
    </w:p>
    <w:p w14:paraId="7EB3878E">
      <w:pPr>
        <w:rPr>
          <w:rFonts w:ascii="宋体" w:hAnsi="宋体" w:eastAsia="宋体"/>
          <w:b w:val="0"/>
          <w:sz w:val="24"/>
        </w:rPr>
      </w:pPr>
      <w:r>
        <w:rPr>
          <w:rFonts w:hint="eastAsia"/>
          <w:b w:val="0"/>
          <w:sz w:val="24"/>
          <w:u w:val="dotted"/>
          <w:lang w:val="en-US" w:eastAsia="zh-CN"/>
        </w:rPr>
        <w:t xml:space="preserve"> </w:t>
      </w:r>
    </w:p>
    <w:p w14:paraId="0953E3E1">
      <w:pPr>
        <w:rPr>
          <w:rFonts w:hint="eastAsia"/>
          <w:b w:val="0"/>
          <w:sz w:val="24"/>
          <w:lang w:val="en-US" w:eastAsia="zh-CN"/>
        </w:rPr>
      </w:pPr>
      <w:r>
        <w:rPr>
          <w:rFonts w:hint="eastAsia"/>
          <w:b w:val="0"/>
          <w:sz w:val="24"/>
          <w:lang w:val="en-US" w:eastAsia="zh-CN"/>
        </w:rPr>
        <w:t>代码：</w:t>
      </w:r>
    </w:p>
    <w:p w14:paraId="16A98E88">
      <w:pPr>
        <w:keepNext w:val="0"/>
        <w:keepLines w:val="0"/>
        <w:widowControl/>
        <w:suppressLineNumbers w:val="0"/>
        <w:shd w:val="clear" w:fill="FFFFFF"/>
        <w:spacing w:line="190" w:lineRule="atLeast"/>
        <w:jc w:val="left"/>
        <w:rPr>
          <w:rFonts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w:t>
      </w:r>
    </w:p>
    <w:p w14:paraId="6C185C2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Selenium WebDriver 自动化测试脚本</w:t>
      </w:r>
    </w:p>
    <w:p w14:paraId="39A7839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w:t>
      </w:r>
    </w:p>
    <w:p w14:paraId="5D9F1EC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软件系统综合课程设计——练习1（黑盒+功能测试）</w:t>
      </w:r>
    </w:p>
    <w:p w14:paraId="33F6474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被测系统: 游戏道具交易平台 (GameTrade)</w:t>
      </w:r>
    </w:p>
    <w:p w14:paraId="685C14B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测试模块: 用户认证 (Users) + 道具管理 (Items)</w:t>
      </w:r>
    </w:p>
    <w:p w14:paraId="1E02FB2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p>
    <w:p w14:paraId="55FFF72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运行前提:</w:t>
      </w:r>
    </w:p>
    <w:p w14:paraId="6307584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1. Django 开发服务器已启动: python manage.py runserver</w:t>
      </w:r>
    </w:p>
    <w:p w14:paraId="7191071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2. Chrome 浏览器已安装</w:t>
      </w:r>
    </w:p>
    <w:p w14:paraId="418A568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3. pip install selenium</w:t>
      </w:r>
    </w:p>
    <w:p w14:paraId="7000DB90">
      <w:pPr>
        <w:keepNext w:val="0"/>
        <w:keepLines w:val="0"/>
        <w:widowControl/>
        <w:suppressLineNumbers w:val="0"/>
        <w:jc w:val="left"/>
      </w:pPr>
    </w:p>
    <w:p w14:paraId="66C0692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运行方式:</w:t>
      </w:r>
    </w:p>
    <w:p w14:paraId="2A248F8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    python test_report/selenium_tests.py</w:t>
      </w:r>
    </w:p>
    <w:p w14:paraId="3AD4C547">
      <w:pPr>
        <w:keepNext w:val="0"/>
        <w:keepLines w:val="0"/>
        <w:widowControl/>
        <w:suppressLineNumbers w:val="0"/>
        <w:jc w:val="left"/>
      </w:pPr>
    </w:p>
    <w:p w14:paraId="67AD994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或指定测试类:</w:t>
      </w:r>
    </w:p>
    <w:p w14:paraId="1583D38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    python -m unittest test_report.selenium_tests.UserAuthSeleniumTests</w:t>
      </w:r>
    </w:p>
    <w:p w14:paraId="11BCB89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w:t>
      </w:r>
    </w:p>
    <w:p w14:paraId="31345924">
      <w:pPr>
        <w:keepNext w:val="0"/>
        <w:keepLines w:val="0"/>
        <w:widowControl/>
        <w:suppressLineNumbers w:val="0"/>
        <w:jc w:val="left"/>
      </w:pPr>
    </w:p>
    <w:p w14:paraId="10A872A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B5200D"/>
          <w:kern w:val="0"/>
          <w:sz w:val="14"/>
          <w:szCs w:val="14"/>
          <w:shd w:val="clear" w:fill="FFFFFF"/>
          <w:lang w:val="en-US" w:eastAsia="zh-CN" w:bidi="ar"/>
        </w:rPr>
        <w:t>import</w:t>
      </w:r>
      <w:r>
        <w:rPr>
          <w:rFonts w:hint="default" w:ascii="Consolas" w:hAnsi="Consolas" w:eastAsia="Consolas" w:cs="Consolas"/>
          <w:b w:val="0"/>
          <w:bCs w:val="0"/>
          <w:color w:val="292929"/>
          <w:kern w:val="0"/>
          <w:sz w:val="14"/>
          <w:szCs w:val="14"/>
          <w:shd w:val="clear" w:fill="FFFFFF"/>
          <w:lang w:val="en-US" w:eastAsia="zh-CN" w:bidi="ar"/>
        </w:rPr>
        <w:t xml:space="preserve"> time</w:t>
      </w:r>
    </w:p>
    <w:p w14:paraId="3057410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B5200D"/>
          <w:kern w:val="0"/>
          <w:sz w:val="14"/>
          <w:szCs w:val="14"/>
          <w:shd w:val="clear" w:fill="FFFFFF"/>
          <w:lang w:val="en-US" w:eastAsia="zh-CN" w:bidi="ar"/>
        </w:rPr>
        <w:t>import</w:t>
      </w:r>
      <w:r>
        <w:rPr>
          <w:rFonts w:hint="default" w:ascii="Consolas" w:hAnsi="Consolas" w:eastAsia="Consolas" w:cs="Consolas"/>
          <w:b w:val="0"/>
          <w:bCs w:val="0"/>
          <w:color w:val="292929"/>
          <w:kern w:val="0"/>
          <w:sz w:val="14"/>
          <w:szCs w:val="14"/>
          <w:shd w:val="clear" w:fill="FFFFFF"/>
          <w:lang w:val="en-US" w:eastAsia="zh-CN" w:bidi="ar"/>
        </w:rPr>
        <w:t xml:space="preserve"> unittest</w:t>
      </w:r>
    </w:p>
    <w:p w14:paraId="31F4750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B5200D"/>
          <w:kern w:val="0"/>
          <w:sz w:val="14"/>
          <w:szCs w:val="14"/>
          <w:shd w:val="clear" w:fill="FFFFFF"/>
          <w:lang w:val="en-US" w:eastAsia="zh-CN" w:bidi="ar"/>
        </w:rPr>
        <w:t>from</w:t>
      </w:r>
      <w:r>
        <w:rPr>
          <w:rFonts w:hint="default" w:ascii="Consolas" w:hAnsi="Consolas" w:eastAsia="Consolas" w:cs="Consolas"/>
          <w:b w:val="0"/>
          <w:bCs w:val="0"/>
          <w:color w:val="292929"/>
          <w:kern w:val="0"/>
          <w:sz w:val="14"/>
          <w:szCs w:val="14"/>
          <w:shd w:val="clear" w:fill="FFFFFF"/>
          <w:lang w:val="en-US" w:eastAsia="zh-CN" w:bidi="ar"/>
        </w:rPr>
        <w:t xml:space="preserve"> selenium </w:t>
      </w:r>
      <w:r>
        <w:rPr>
          <w:rFonts w:hint="default" w:ascii="Consolas" w:hAnsi="Consolas" w:eastAsia="Consolas" w:cs="Consolas"/>
          <w:b w:val="0"/>
          <w:bCs w:val="0"/>
          <w:color w:val="B5200D"/>
          <w:kern w:val="0"/>
          <w:sz w:val="14"/>
          <w:szCs w:val="14"/>
          <w:shd w:val="clear" w:fill="FFFFFF"/>
          <w:lang w:val="en-US" w:eastAsia="zh-CN" w:bidi="ar"/>
        </w:rPr>
        <w:t>import</w:t>
      </w:r>
      <w:r>
        <w:rPr>
          <w:rFonts w:hint="default" w:ascii="Consolas" w:hAnsi="Consolas" w:eastAsia="Consolas" w:cs="Consolas"/>
          <w:b w:val="0"/>
          <w:bCs w:val="0"/>
          <w:color w:val="292929"/>
          <w:kern w:val="0"/>
          <w:sz w:val="14"/>
          <w:szCs w:val="14"/>
          <w:shd w:val="clear" w:fill="FFFFFF"/>
          <w:lang w:val="en-US" w:eastAsia="zh-CN" w:bidi="ar"/>
        </w:rPr>
        <w:t xml:space="preserve"> webdriver</w:t>
      </w:r>
    </w:p>
    <w:p w14:paraId="48D0876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B5200D"/>
          <w:kern w:val="0"/>
          <w:sz w:val="14"/>
          <w:szCs w:val="14"/>
          <w:shd w:val="clear" w:fill="FFFFFF"/>
          <w:lang w:val="en-US" w:eastAsia="zh-CN" w:bidi="ar"/>
        </w:rPr>
        <w:t>from</w:t>
      </w:r>
      <w:r>
        <w:rPr>
          <w:rFonts w:hint="default" w:ascii="Consolas" w:hAnsi="Consolas" w:eastAsia="Consolas" w:cs="Consolas"/>
          <w:b w:val="0"/>
          <w:bCs w:val="0"/>
          <w:color w:val="292929"/>
          <w:kern w:val="0"/>
          <w:sz w:val="14"/>
          <w:szCs w:val="14"/>
          <w:shd w:val="clear" w:fill="FFFFFF"/>
          <w:lang w:val="en-US" w:eastAsia="zh-CN" w:bidi="ar"/>
        </w:rPr>
        <w:t xml:space="preserve"> selenium.webdriver.common.by </w:t>
      </w:r>
      <w:r>
        <w:rPr>
          <w:rFonts w:hint="default" w:ascii="Consolas" w:hAnsi="Consolas" w:eastAsia="Consolas" w:cs="Consolas"/>
          <w:b w:val="0"/>
          <w:bCs w:val="0"/>
          <w:color w:val="B5200D"/>
          <w:kern w:val="0"/>
          <w:sz w:val="14"/>
          <w:szCs w:val="14"/>
          <w:shd w:val="clear" w:fill="FFFFFF"/>
          <w:lang w:val="en-US" w:eastAsia="zh-CN" w:bidi="ar"/>
        </w:rPr>
        <w:t>import</w:t>
      </w:r>
      <w:r>
        <w:rPr>
          <w:rFonts w:hint="default" w:ascii="Consolas" w:hAnsi="Consolas" w:eastAsia="Consolas" w:cs="Consolas"/>
          <w:b w:val="0"/>
          <w:bCs w:val="0"/>
          <w:color w:val="292929"/>
          <w:kern w:val="0"/>
          <w:sz w:val="14"/>
          <w:szCs w:val="14"/>
          <w:shd w:val="clear" w:fill="FFFFFF"/>
          <w:lang w:val="en-US" w:eastAsia="zh-CN" w:bidi="ar"/>
        </w:rPr>
        <w:t xml:space="preserve"> By</w:t>
      </w:r>
    </w:p>
    <w:p w14:paraId="0A400B3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B5200D"/>
          <w:kern w:val="0"/>
          <w:sz w:val="14"/>
          <w:szCs w:val="14"/>
          <w:shd w:val="clear" w:fill="FFFFFF"/>
          <w:lang w:val="en-US" w:eastAsia="zh-CN" w:bidi="ar"/>
        </w:rPr>
        <w:t>from</w:t>
      </w:r>
      <w:r>
        <w:rPr>
          <w:rFonts w:hint="default" w:ascii="Consolas" w:hAnsi="Consolas" w:eastAsia="Consolas" w:cs="Consolas"/>
          <w:b w:val="0"/>
          <w:bCs w:val="0"/>
          <w:color w:val="292929"/>
          <w:kern w:val="0"/>
          <w:sz w:val="14"/>
          <w:szCs w:val="14"/>
          <w:shd w:val="clear" w:fill="FFFFFF"/>
          <w:lang w:val="en-US" w:eastAsia="zh-CN" w:bidi="ar"/>
        </w:rPr>
        <w:t xml:space="preserve"> selenium.webdriver.support.ui </w:t>
      </w:r>
      <w:r>
        <w:rPr>
          <w:rFonts w:hint="default" w:ascii="Consolas" w:hAnsi="Consolas" w:eastAsia="Consolas" w:cs="Consolas"/>
          <w:b w:val="0"/>
          <w:bCs w:val="0"/>
          <w:color w:val="B5200D"/>
          <w:kern w:val="0"/>
          <w:sz w:val="14"/>
          <w:szCs w:val="14"/>
          <w:shd w:val="clear" w:fill="FFFFFF"/>
          <w:lang w:val="en-US" w:eastAsia="zh-CN" w:bidi="ar"/>
        </w:rPr>
        <w:t>import</w:t>
      </w:r>
      <w:r>
        <w:rPr>
          <w:rFonts w:hint="default" w:ascii="Consolas" w:hAnsi="Consolas" w:eastAsia="Consolas" w:cs="Consolas"/>
          <w:b w:val="0"/>
          <w:bCs w:val="0"/>
          <w:color w:val="292929"/>
          <w:kern w:val="0"/>
          <w:sz w:val="14"/>
          <w:szCs w:val="14"/>
          <w:shd w:val="clear" w:fill="FFFFFF"/>
          <w:lang w:val="en-US" w:eastAsia="zh-CN" w:bidi="ar"/>
        </w:rPr>
        <w:t xml:space="preserve"> WebDriverWait</w:t>
      </w:r>
    </w:p>
    <w:p w14:paraId="3460D32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B5200D"/>
          <w:kern w:val="0"/>
          <w:sz w:val="14"/>
          <w:szCs w:val="14"/>
          <w:shd w:val="clear" w:fill="FFFFFF"/>
          <w:lang w:val="en-US" w:eastAsia="zh-CN" w:bidi="ar"/>
        </w:rPr>
        <w:t>from</w:t>
      </w:r>
      <w:r>
        <w:rPr>
          <w:rFonts w:hint="default" w:ascii="Consolas" w:hAnsi="Consolas" w:eastAsia="Consolas" w:cs="Consolas"/>
          <w:b w:val="0"/>
          <w:bCs w:val="0"/>
          <w:color w:val="292929"/>
          <w:kern w:val="0"/>
          <w:sz w:val="14"/>
          <w:szCs w:val="14"/>
          <w:shd w:val="clear" w:fill="FFFFFF"/>
          <w:lang w:val="en-US" w:eastAsia="zh-CN" w:bidi="ar"/>
        </w:rPr>
        <w:t xml:space="preserve"> selenium.webdriver.support </w:t>
      </w:r>
      <w:r>
        <w:rPr>
          <w:rFonts w:hint="default" w:ascii="Consolas" w:hAnsi="Consolas" w:eastAsia="Consolas" w:cs="Consolas"/>
          <w:b w:val="0"/>
          <w:bCs w:val="0"/>
          <w:color w:val="B5200D"/>
          <w:kern w:val="0"/>
          <w:sz w:val="14"/>
          <w:szCs w:val="14"/>
          <w:shd w:val="clear" w:fill="FFFFFF"/>
          <w:lang w:val="en-US" w:eastAsia="zh-CN" w:bidi="ar"/>
        </w:rPr>
        <w:t>import</w:t>
      </w:r>
      <w:r>
        <w:rPr>
          <w:rFonts w:hint="default" w:ascii="Consolas" w:hAnsi="Consolas" w:eastAsia="Consolas" w:cs="Consolas"/>
          <w:b w:val="0"/>
          <w:bCs w:val="0"/>
          <w:color w:val="292929"/>
          <w:kern w:val="0"/>
          <w:sz w:val="14"/>
          <w:szCs w:val="14"/>
          <w:shd w:val="clear" w:fill="FFFFFF"/>
          <w:lang w:val="en-US" w:eastAsia="zh-CN" w:bidi="ar"/>
        </w:rPr>
        <w:t xml:space="preserve"> expected_conditions </w:t>
      </w:r>
      <w:r>
        <w:rPr>
          <w:rFonts w:hint="default" w:ascii="Consolas" w:hAnsi="Consolas" w:eastAsia="Consolas" w:cs="Consolas"/>
          <w:b w:val="0"/>
          <w:bCs w:val="0"/>
          <w:color w:val="B5200D"/>
          <w:kern w:val="0"/>
          <w:sz w:val="14"/>
          <w:szCs w:val="14"/>
          <w:shd w:val="clear" w:fill="FFFFFF"/>
          <w:lang w:val="en-US" w:eastAsia="zh-CN" w:bidi="ar"/>
        </w:rPr>
        <w:t>as</w:t>
      </w:r>
      <w:r>
        <w:rPr>
          <w:rFonts w:hint="default" w:ascii="Consolas" w:hAnsi="Consolas" w:eastAsia="Consolas" w:cs="Consolas"/>
          <w:b w:val="0"/>
          <w:bCs w:val="0"/>
          <w:color w:val="292929"/>
          <w:kern w:val="0"/>
          <w:sz w:val="14"/>
          <w:szCs w:val="14"/>
          <w:shd w:val="clear" w:fill="FFFFFF"/>
          <w:lang w:val="en-US" w:eastAsia="zh-CN" w:bidi="ar"/>
        </w:rPr>
        <w:t xml:space="preserve"> EC</w:t>
      </w:r>
    </w:p>
    <w:p w14:paraId="16A75AB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B5200D"/>
          <w:kern w:val="0"/>
          <w:sz w:val="14"/>
          <w:szCs w:val="14"/>
          <w:shd w:val="clear" w:fill="FFFFFF"/>
          <w:lang w:val="en-US" w:eastAsia="zh-CN" w:bidi="ar"/>
        </w:rPr>
        <w:t>from</w:t>
      </w:r>
      <w:r>
        <w:rPr>
          <w:rFonts w:hint="default" w:ascii="Consolas" w:hAnsi="Consolas" w:eastAsia="Consolas" w:cs="Consolas"/>
          <w:b w:val="0"/>
          <w:bCs w:val="0"/>
          <w:color w:val="292929"/>
          <w:kern w:val="0"/>
          <w:sz w:val="14"/>
          <w:szCs w:val="14"/>
          <w:shd w:val="clear" w:fill="FFFFFF"/>
          <w:lang w:val="en-US" w:eastAsia="zh-CN" w:bidi="ar"/>
        </w:rPr>
        <w:t xml:space="preserve"> selenium.webdriver.chrome.options </w:t>
      </w:r>
      <w:r>
        <w:rPr>
          <w:rFonts w:hint="default" w:ascii="Consolas" w:hAnsi="Consolas" w:eastAsia="Consolas" w:cs="Consolas"/>
          <w:b w:val="0"/>
          <w:bCs w:val="0"/>
          <w:color w:val="B5200D"/>
          <w:kern w:val="0"/>
          <w:sz w:val="14"/>
          <w:szCs w:val="14"/>
          <w:shd w:val="clear" w:fill="FFFFFF"/>
          <w:lang w:val="en-US" w:eastAsia="zh-CN" w:bidi="ar"/>
        </w:rPr>
        <w:t>import</w:t>
      </w:r>
      <w:r>
        <w:rPr>
          <w:rFonts w:hint="default" w:ascii="Consolas" w:hAnsi="Consolas" w:eastAsia="Consolas" w:cs="Consolas"/>
          <w:b w:val="0"/>
          <w:bCs w:val="0"/>
          <w:color w:val="292929"/>
          <w:kern w:val="0"/>
          <w:sz w:val="14"/>
          <w:szCs w:val="14"/>
          <w:shd w:val="clear" w:fill="FFFFFF"/>
          <w:lang w:val="en-US" w:eastAsia="zh-CN" w:bidi="ar"/>
        </w:rPr>
        <w:t xml:space="preserve"> Options</w:t>
      </w:r>
    </w:p>
    <w:p w14:paraId="27EFC091">
      <w:pPr>
        <w:keepNext w:val="0"/>
        <w:keepLines w:val="0"/>
        <w:widowControl/>
        <w:suppressLineNumbers w:val="0"/>
        <w:jc w:val="left"/>
      </w:pPr>
    </w:p>
    <w:p w14:paraId="719A332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BASE_URL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"http://127.0.0.1:8000"</w:t>
      </w:r>
    </w:p>
    <w:p w14:paraId="5E5615AE">
      <w:pPr>
        <w:keepNext w:val="0"/>
        <w:keepLines w:val="0"/>
        <w:widowControl/>
        <w:suppressLineNumbers w:val="0"/>
        <w:spacing w:after="240" w:afterAutospacing="0"/>
        <w:jc w:val="left"/>
      </w:pPr>
    </w:p>
    <w:p w14:paraId="48A6275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class</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185E73"/>
          <w:kern w:val="0"/>
          <w:sz w:val="14"/>
          <w:szCs w:val="14"/>
          <w:shd w:val="clear" w:fill="FFFFFF"/>
          <w:lang w:val="en-US" w:eastAsia="zh-CN" w:bidi="ar"/>
        </w:rPr>
        <w:t>SeleniumBaseTestCase</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185E73"/>
          <w:kern w:val="0"/>
          <w:sz w:val="14"/>
          <w:szCs w:val="14"/>
          <w:shd w:val="clear" w:fill="FFFFFF"/>
          <w:lang w:val="en-US" w:eastAsia="zh-CN" w:bidi="ar"/>
        </w:rPr>
        <w:t>unittest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185E73"/>
          <w:kern w:val="0"/>
          <w:sz w:val="14"/>
          <w:szCs w:val="14"/>
          <w:shd w:val="clear" w:fill="FFFFFF"/>
          <w:lang w:val="en-US" w:eastAsia="zh-CN" w:bidi="ar"/>
        </w:rPr>
        <w:t>TestCase</w:t>
      </w:r>
      <w:r>
        <w:rPr>
          <w:rFonts w:hint="default" w:ascii="Consolas" w:hAnsi="Consolas" w:eastAsia="Consolas" w:cs="Consolas"/>
          <w:b w:val="0"/>
          <w:bCs w:val="0"/>
          <w:color w:val="292929"/>
          <w:kern w:val="0"/>
          <w:sz w:val="14"/>
          <w:szCs w:val="14"/>
          <w:shd w:val="clear" w:fill="FFFFFF"/>
          <w:lang w:val="en-US" w:eastAsia="zh-CN" w:bidi="ar"/>
        </w:rPr>
        <w:t>):</w:t>
      </w:r>
    </w:p>
    <w:p w14:paraId="73A8A09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"""Selenium 测试基类 — 管理浏览器生命周期"""</w:t>
      </w:r>
    </w:p>
    <w:p w14:paraId="2405F3EF">
      <w:pPr>
        <w:keepNext w:val="0"/>
        <w:keepLines w:val="0"/>
        <w:widowControl/>
        <w:suppressLineNumbers w:val="0"/>
        <w:jc w:val="left"/>
      </w:pPr>
    </w:p>
    <w:p w14:paraId="0515206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w:t>
      </w:r>
      <w:r>
        <w:rPr>
          <w:rFonts w:hint="default" w:ascii="Consolas" w:hAnsi="Consolas" w:eastAsia="Consolas" w:cs="Consolas"/>
          <w:b w:val="0"/>
          <w:bCs w:val="0"/>
          <w:color w:val="185E73"/>
          <w:kern w:val="0"/>
          <w:sz w:val="14"/>
          <w:szCs w:val="14"/>
          <w:shd w:val="clear" w:fill="FFFFFF"/>
          <w:lang w:val="en-US" w:eastAsia="zh-CN" w:bidi="ar"/>
        </w:rPr>
        <w:t>classmethod</w:t>
      </w:r>
    </w:p>
    <w:p w14:paraId="1954D07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setUpClass</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cls</w:t>
      </w:r>
      <w:r>
        <w:rPr>
          <w:rFonts w:hint="default" w:ascii="Consolas" w:hAnsi="Consolas" w:eastAsia="Consolas" w:cs="Consolas"/>
          <w:b w:val="0"/>
          <w:bCs w:val="0"/>
          <w:color w:val="292929"/>
          <w:kern w:val="0"/>
          <w:sz w:val="14"/>
          <w:szCs w:val="14"/>
          <w:shd w:val="clear" w:fill="FFFFFF"/>
          <w:lang w:val="en-US" w:eastAsia="zh-CN" w:bidi="ar"/>
        </w:rPr>
        <w:t>):</w:t>
      </w:r>
    </w:p>
    <w:p w14:paraId="1D33C8A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options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Options()</w:t>
      </w:r>
    </w:p>
    <w:p w14:paraId="4B16FCA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options.add_argument(</w:t>
      </w:r>
      <w:r>
        <w:rPr>
          <w:rFonts w:hint="default" w:ascii="Consolas" w:hAnsi="Consolas" w:eastAsia="Consolas" w:cs="Consolas"/>
          <w:b w:val="0"/>
          <w:bCs w:val="0"/>
          <w:color w:val="0F4A85"/>
          <w:kern w:val="0"/>
          <w:sz w:val="14"/>
          <w:szCs w:val="14"/>
          <w:shd w:val="clear" w:fill="FFFFFF"/>
          <w:lang w:val="en-US" w:eastAsia="zh-CN" w:bidi="ar"/>
        </w:rPr>
        <w:t>'--headless'</w:t>
      </w:r>
      <w:r>
        <w:rPr>
          <w:rFonts w:hint="default" w:ascii="Consolas" w:hAnsi="Consolas" w:eastAsia="Consolas" w:cs="Consolas"/>
          <w:b w:val="0"/>
          <w:bCs w:val="0"/>
          <w:color w:val="292929"/>
          <w:kern w:val="0"/>
          <w:sz w:val="14"/>
          <w:szCs w:val="14"/>
          <w:shd w:val="clear" w:fill="FFFFFF"/>
          <w:lang w:val="en-US" w:eastAsia="zh-CN" w:bidi="ar"/>
        </w:rPr>
        <w:t>)  </w:t>
      </w:r>
      <w:r>
        <w:rPr>
          <w:rFonts w:hint="default" w:ascii="Consolas" w:hAnsi="Consolas" w:eastAsia="Consolas" w:cs="Consolas"/>
          <w:b w:val="0"/>
          <w:bCs w:val="0"/>
          <w:color w:val="515151"/>
          <w:kern w:val="0"/>
          <w:sz w:val="14"/>
          <w:szCs w:val="14"/>
          <w:shd w:val="clear" w:fill="FFFFFF"/>
          <w:lang w:val="en-US" w:eastAsia="zh-CN" w:bidi="ar"/>
        </w:rPr>
        <w:t># 无头模式（可在 CI 中运行）</w:t>
      </w:r>
    </w:p>
    <w:p w14:paraId="691DEDB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options.add_argument(</w:t>
      </w:r>
      <w:r>
        <w:rPr>
          <w:rFonts w:hint="default" w:ascii="Consolas" w:hAnsi="Consolas" w:eastAsia="Consolas" w:cs="Consolas"/>
          <w:b w:val="0"/>
          <w:bCs w:val="0"/>
          <w:color w:val="0F4A85"/>
          <w:kern w:val="0"/>
          <w:sz w:val="14"/>
          <w:szCs w:val="14"/>
          <w:shd w:val="clear" w:fill="FFFFFF"/>
          <w:lang w:val="en-US" w:eastAsia="zh-CN" w:bidi="ar"/>
        </w:rPr>
        <w:t>'--no-sandbox'</w:t>
      </w:r>
      <w:r>
        <w:rPr>
          <w:rFonts w:hint="default" w:ascii="Consolas" w:hAnsi="Consolas" w:eastAsia="Consolas" w:cs="Consolas"/>
          <w:b w:val="0"/>
          <w:bCs w:val="0"/>
          <w:color w:val="292929"/>
          <w:kern w:val="0"/>
          <w:sz w:val="14"/>
          <w:szCs w:val="14"/>
          <w:shd w:val="clear" w:fill="FFFFFF"/>
          <w:lang w:val="en-US" w:eastAsia="zh-CN" w:bidi="ar"/>
        </w:rPr>
        <w:t>)</w:t>
      </w:r>
    </w:p>
    <w:p w14:paraId="1BA3330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options.add_argument(</w:t>
      </w:r>
      <w:r>
        <w:rPr>
          <w:rFonts w:hint="default" w:ascii="Consolas" w:hAnsi="Consolas" w:eastAsia="Consolas" w:cs="Consolas"/>
          <w:b w:val="0"/>
          <w:bCs w:val="0"/>
          <w:color w:val="0F4A85"/>
          <w:kern w:val="0"/>
          <w:sz w:val="14"/>
          <w:szCs w:val="14"/>
          <w:shd w:val="clear" w:fill="FFFFFF"/>
          <w:lang w:val="en-US" w:eastAsia="zh-CN" w:bidi="ar"/>
        </w:rPr>
        <w:t>'--disable-dev-shm-usage'</w:t>
      </w:r>
      <w:r>
        <w:rPr>
          <w:rFonts w:hint="default" w:ascii="Consolas" w:hAnsi="Consolas" w:eastAsia="Consolas" w:cs="Consolas"/>
          <w:b w:val="0"/>
          <w:bCs w:val="0"/>
          <w:color w:val="292929"/>
          <w:kern w:val="0"/>
          <w:sz w:val="14"/>
          <w:szCs w:val="14"/>
          <w:shd w:val="clear" w:fill="FFFFFF"/>
          <w:lang w:val="en-US" w:eastAsia="zh-CN" w:bidi="ar"/>
        </w:rPr>
        <w:t>)</w:t>
      </w:r>
    </w:p>
    <w:p w14:paraId="298CB81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cls</w:t>
      </w:r>
      <w:r>
        <w:rPr>
          <w:rFonts w:hint="default" w:ascii="Consolas" w:hAnsi="Consolas" w:eastAsia="Consolas" w:cs="Consolas"/>
          <w:b w:val="0"/>
          <w:bCs w:val="0"/>
          <w:color w:val="292929"/>
          <w:kern w:val="0"/>
          <w:sz w:val="14"/>
          <w:szCs w:val="14"/>
          <w:shd w:val="clear" w:fill="FFFFFF"/>
          <w:lang w:val="en-US" w:eastAsia="zh-CN" w:bidi="ar"/>
        </w:rPr>
        <w:t xml:space="preserve">.driver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webdriver.Chrome(</w:t>
      </w:r>
      <w:r>
        <w:rPr>
          <w:rFonts w:hint="default" w:ascii="Consolas" w:hAnsi="Consolas" w:eastAsia="Consolas" w:cs="Consolas"/>
          <w:b w:val="0"/>
          <w:bCs w:val="0"/>
          <w:color w:val="001080"/>
          <w:kern w:val="0"/>
          <w:sz w:val="14"/>
          <w:szCs w:val="14"/>
          <w:shd w:val="clear" w:fill="FFFFFF"/>
          <w:lang w:val="en-US" w:eastAsia="zh-CN" w:bidi="ar"/>
        </w:rPr>
        <w:t>options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options)</w:t>
      </w:r>
    </w:p>
    <w:p w14:paraId="75E0FBD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cls</w:t>
      </w:r>
      <w:r>
        <w:rPr>
          <w:rFonts w:hint="default" w:ascii="Consolas" w:hAnsi="Consolas" w:eastAsia="Consolas" w:cs="Consolas"/>
          <w:b w:val="0"/>
          <w:bCs w:val="0"/>
          <w:color w:val="292929"/>
          <w:kern w:val="0"/>
          <w:sz w:val="14"/>
          <w:szCs w:val="14"/>
          <w:shd w:val="clear" w:fill="FFFFFF"/>
          <w:lang w:val="en-US" w:eastAsia="zh-CN" w:bidi="ar"/>
        </w:rPr>
        <w:t>.driver.implicitly_wait(</w:t>
      </w:r>
      <w:r>
        <w:rPr>
          <w:rFonts w:hint="default" w:ascii="Consolas" w:hAnsi="Consolas" w:eastAsia="Consolas" w:cs="Consolas"/>
          <w:b w:val="0"/>
          <w:bCs w:val="0"/>
          <w:color w:val="096D48"/>
          <w:kern w:val="0"/>
          <w:sz w:val="14"/>
          <w:szCs w:val="14"/>
          <w:shd w:val="clear" w:fill="FFFFFF"/>
          <w:lang w:val="en-US" w:eastAsia="zh-CN" w:bidi="ar"/>
        </w:rPr>
        <w:t>3</w:t>
      </w:r>
      <w:r>
        <w:rPr>
          <w:rFonts w:hint="default" w:ascii="Consolas" w:hAnsi="Consolas" w:eastAsia="Consolas" w:cs="Consolas"/>
          <w:b w:val="0"/>
          <w:bCs w:val="0"/>
          <w:color w:val="292929"/>
          <w:kern w:val="0"/>
          <w:sz w:val="14"/>
          <w:szCs w:val="14"/>
          <w:shd w:val="clear" w:fill="FFFFFF"/>
          <w:lang w:val="en-US" w:eastAsia="zh-CN" w:bidi="ar"/>
        </w:rPr>
        <w:t>)</w:t>
      </w:r>
    </w:p>
    <w:p w14:paraId="14B29C7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cls</w:t>
      </w:r>
      <w:r>
        <w:rPr>
          <w:rFonts w:hint="default" w:ascii="Consolas" w:hAnsi="Consolas" w:eastAsia="Consolas" w:cs="Consolas"/>
          <w:b w:val="0"/>
          <w:bCs w:val="0"/>
          <w:color w:val="292929"/>
          <w:kern w:val="0"/>
          <w:sz w:val="14"/>
          <w:szCs w:val="14"/>
          <w:shd w:val="clear" w:fill="FFFFFF"/>
          <w:lang w:val="en-US" w:eastAsia="zh-CN" w:bidi="ar"/>
        </w:rPr>
        <w:t xml:space="preserve">.wait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WebDriverWait(</w:t>
      </w:r>
      <w:r>
        <w:rPr>
          <w:rFonts w:hint="default" w:ascii="Consolas" w:hAnsi="Consolas" w:eastAsia="Consolas" w:cs="Consolas"/>
          <w:b w:val="0"/>
          <w:bCs w:val="0"/>
          <w:color w:val="0F4A85"/>
          <w:kern w:val="0"/>
          <w:sz w:val="14"/>
          <w:szCs w:val="14"/>
          <w:shd w:val="clear" w:fill="FFFFFF"/>
          <w:lang w:val="en-US" w:eastAsia="zh-CN" w:bidi="ar"/>
        </w:rPr>
        <w:t>cls</w:t>
      </w:r>
      <w:r>
        <w:rPr>
          <w:rFonts w:hint="default" w:ascii="Consolas" w:hAnsi="Consolas" w:eastAsia="Consolas" w:cs="Consolas"/>
          <w:b w:val="0"/>
          <w:bCs w:val="0"/>
          <w:color w:val="292929"/>
          <w:kern w:val="0"/>
          <w:sz w:val="14"/>
          <w:szCs w:val="14"/>
          <w:shd w:val="clear" w:fill="FFFFFF"/>
          <w:lang w:val="en-US" w:eastAsia="zh-CN" w:bidi="ar"/>
        </w:rPr>
        <w:t xml:space="preserve">.driver, </w:t>
      </w:r>
      <w:r>
        <w:rPr>
          <w:rFonts w:hint="default" w:ascii="Consolas" w:hAnsi="Consolas" w:eastAsia="Consolas" w:cs="Consolas"/>
          <w:b w:val="0"/>
          <w:bCs w:val="0"/>
          <w:color w:val="096D48"/>
          <w:kern w:val="0"/>
          <w:sz w:val="14"/>
          <w:szCs w:val="14"/>
          <w:shd w:val="clear" w:fill="FFFFFF"/>
          <w:lang w:val="en-US" w:eastAsia="zh-CN" w:bidi="ar"/>
        </w:rPr>
        <w:t>10</w:t>
      </w:r>
      <w:r>
        <w:rPr>
          <w:rFonts w:hint="default" w:ascii="Consolas" w:hAnsi="Consolas" w:eastAsia="Consolas" w:cs="Consolas"/>
          <w:b w:val="0"/>
          <w:bCs w:val="0"/>
          <w:color w:val="292929"/>
          <w:kern w:val="0"/>
          <w:sz w:val="14"/>
          <w:szCs w:val="14"/>
          <w:shd w:val="clear" w:fill="FFFFFF"/>
          <w:lang w:val="en-US" w:eastAsia="zh-CN" w:bidi="ar"/>
        </w:rPr>
        <w:t>)</w:t>
      </w:r>
    </w:p>
    <w:p w14:paraId="0DDB8709">
      <w:pPr>
        <w:keepNext w:val="0"/>
        <w:keepLines w:val="0"/>
        <w:widowControl/>
        <w:suppressLineNumbers w:val="0"/>
        <w:jc w:val="left"/>
      </w:pPr>
    </w:p>
    <w:p w14:paraId="77457AE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w:t>
      </w:r>
      <w:r>
        <w:rPr>
          <w:rFonts w:hint="default" w:ascii="Consolas" w:hAnsi="Consolas" w:eastAsia="Consolas" w:cs="Consolas"/>
          <w:b w:val="0"/>
          <w:bCs w:val="0"/>
          <w:color w:val="185E73"/>
          <w:kern w:val="0"/>
          <w:sz w:val="14"/>
          <w:szCs w:val="14"/>
          <w:shd w:val="clear" w:fill="FFFFFF"/>
          <w:lang w:val="en-US" w:eastAsia="zh-CN" w:bidi="ar"/>
        </w:rPr>
        <w:t>classmethod</w:t>
      </w:r>
    </w:p>
    <w:p w14:paraId="1B6BC5C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tearDownClass</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cls</w:t>
      </w:r>
      <w:r>
        <w:rPr>
          <w:rFonts w:hint="default" w:ascii="Consolas" w:hAnsi="Consolas" w:eastAsia="Consolas" w:cs="Consolas"/>
          <w:b w:val="0"/>
          <w:bCs w:val="0"/>
          <w:color w:val="292929"/>
          <w:kern w:val="0"/>
          <w:sz w:val="14"/>
          <w:szCs w:val="14"/>
          <w:shd w:val="clear" w:fill="FFFFFF"/>
          <w:lang w:val="en-US" w:eastAsia="zh-CN" w:bidi="ar"/>
        </w:rPr>
        <w:t>):</w:t>
      </w:r>
    </w:p>
    <w:p w14:paraId="2A47642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cls</w:t>
      </w:r>
      <w:r>
        <w:rPr>
          <w:rFonts w:hint="default" w:ascii="Consolas" w:hAnsi="Consolas" w:eastAsia="Consolas" w:cs="Consolas"/>
          <w:b w:val="0"/>
          <w:bCs w:val="0"/>
          <w:color w:val="292929"/>
          <w:kern w:val="0"/>
          <w:sz w:val="14"/>
          <w:szCs w:val="14"/>
          <w:shd w:val="clear" w:fill="FFFFFF"/>
          <w:lang w:val="en-US" w:eastAsia="zh-CN" w:bidi="ar"/>
        </w:rPr>
        <w:t>.driver.quit()</w:t>
      </w:r>
    </w:p>
    <w:p w14:paraId="7DE59B27">
      <w:pPr>
        <w:keepNext w:val="0"/>
        <w:keepLines w:val="0"/>
        <w:widowControl/>
        <w:suppressLineNumbers w:val="0"/>
        <w:jc w:val="left"/>
      </w:pPr>
    </w:p>
    <w:p w14:paraId="653C459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screenshot_on_fail</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test_name</w:t>
      </w:r>
      <w:r>
        <w:rPr>
          <w:rFonts w:hint="default" w:ascii="Consolas" w:hAnsi="Consolas" w:eastAsia="Consolas" w:cs="Consolas"/>
          <w:b w:val="0"/>
          <w:bCs w:val="0"/>
          <w:color w:val="292929"/>
          <w:kern w:val="0"/>
          <w:sz w:val="14"/>
          <w:szCs w:val="14"/>
          <w:shd w:val="clear" w:fill="FFFFFF"/>
          <w:lang w:val="en-US" w:eastAsia="zh-CN" w:bidi="ar"/>
        </w:rPr>
        <w:t>):</w:t>
      </w:r>
    </w:p>
    <w:p w14:paraId="73A39C0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"""失败时截图"""</w:t>
      </w:r>
    </w:p>
    <w:p w14:paraId="711D947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.driver.save_screenshot(</w:t>
      </w:r>
      <w:r>
        <w:rPr>
          <w:rFonts w:hint="default" w:ascii="Consolas" w:hAnsi="Consolas" w:eastAsia="Consolas" w:cs="Consolas"/>
          <w:b w:val="0"/>
          <w:bCs w:val="0"/>
          <w:color w:val="0F4A85"/>
          <w:kern w:val="0"/>
          <w:sz w:val="14"/>
          <w:szCs w:val="14"/>
          <w:shd w:val="clear" w:fill="FFFFFF"/>
          <w:lang w:val="en-US" w:eastAsia="zh-CN" w:bidi="ar"/>
        </w:rPr>
        <w:t>f"test_report/screenshots/{</w:t>
      </w:r>
      <w:r>
        <w:rPr>
          <w:rFonts w:hint="default" w:ascii="Consolas" w:hAnsi="Consolas" w:eastAsia="Consolas" w:cs="Consolas"/>
          <w:b w:val="0"/>
          <w:bCs w:val="0"/>
          <w:color w:val="292929"/>
          <w:kern w:val="0"/>
          <w:sz w:val="14"/>
          <w:szCs w:val="14"/>
          <w:shd w:val="clear" w:fill="FFFFFF"/>
          <w:lang w:val="en-US" w:eastAsia="zh-CN" w:bidi="ar"/>
        </w:rPr>
        <w:t>test_name</w:t>
      </w:r>
      <w:r>
        <w:rPr>
          <w:rFonts w:hint="default" w:ascii="Consolas" w:hAnsi="Consolas" w:eastAsia="Consolas" w:cs="Consolas"/>
          <w:b w:val="0"/>
          <w:bCs w:val="0"/>
          <w:color w:val="0F4A85"/>
          <w:kern w:val="0"/>
          <w:sz w:val="14"/>
          <w:szCs w:val="14"/>
          <w:shd w:val="clear" w:fill="FFFFFF"/>
          <w:lang w:val="en-US" w:eastAsia="zh-CN" w:bidi="ar"/>
        </w:rPr>
        <w:t>}.png"</w:t>
      </w:r>
      <w:r>
        <w:rPr>
          <w:rFonts w:hint="default" w:ascii="Consolas" w:hAnsi="Consolas" w:eastAsia="Consolas" w:cs="Consolas"/>
          <w:b w:val="0"/>
          <w:bCs w:val="0"/>
          <w:color w:val="292929"/>
          <w:kern w:val="0"/>
          <w:sz w:val="14"/>
          <w:szCs w:val="14"/>
          <w:shd w:val="clear" w:fill="FFFFFF"/>
          <w:lang w:val="en-US" w:eastAsia="zh-CN" w:bidi="ar"/>
        </w:rPr>
        <w:t>)</w:t>
      </w:r>
    </w:p>
    <w:p w14:paraId="21186FEF">
      <w:pPr>
        <w:keepNext w:val="0"/>
        <w:keepLines w:val="0"/>
        <w:widowControl/>
        <w:suppressLineNumbers w:val="0"/>
        <w:jc w:val="left"/>
      </w:pPr>
    </w:p>
    <w:p w14:paraId="1CA1592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find</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selector</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by</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By.CSS_SELECTOR):</w:t>
      </w:r>
    </w:p>
    <w:p w14:paraId="6614670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"""简化的查找方法"""</w:t>
      </w:r>
    </w:p>
    <w:p w14:paraId="28D1008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return</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.driver.find_element(by, selector)</w:t>
      </w:r>
    </w:p>
    <w:p w14:paraId="5BEE3C7A">
      <w:pPr>
        <w:keepNext w:val="0"/>
        <w:keepLines w:val="0"/>
        <w:widowControl/>
        <w:suppressLineNumbers w:val="0"/>
        <w:jc w:val="left"/>
      </w:pPr>
    </w:p>
    <w:p w14:paraId="17ED1F8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find_by_id</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element_id</w:t>
      </w:r>
      <w:r>
        <w:rPr>
          <w:rFonts w:hint="default" w:ascii="Consolas" w:hAnsi="Consolas" w:eastAsia="Consolas" w:cs="Consolas"/>
          <w:b w:val="0"/>
          <w:bCs w:val="0"/>
          <w:color w:val="292929"/>
          <w:kern w:val="0"/>
          <w:sz w:val="14"/>
          <w:szCs w:val="14"/>
          <w:shd w:val="clear" w:fill="FFFFFF"/>
          <w:lang w:val="en-US" w:eastAsia="zh-CN" w:bidi="ar"/>
        </w:rPr>
        <w:t>):</w:t>
      </w:r>
    </w:p>
    <w:p w14:paraId="684C924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"""按 ID 查找"""</w:t>
      </w:r>
    </w:p>
    <w:p w14:paraId="65BA784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return</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.driver.find_element(By.ID, element_id)</w:t>
      </w:r>
    </w:p>
    <w:p w14:paraId="5A7F4055">
      <w:pPr>
        <w:keepNext w:val="0"/>
        <w:keepLines w:val="0"/>
        <w:widowControl/>
        <w:suppressLineNumbers w:val="0"/>
        <w:jc w:val="left"/>
      </w:pPr>
    </w:p>
    <w:p w14:paraId="2FBD547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find_by_name</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name</w:t>
      </w:r>
      <w:r>
        <w:rPr>
          <w:rFonts w:hint="default" w:ascii="Consolas" w:hAnsi="Consolas" w:eastAsia="Consolas" w:cs="Consolas"/>
          <w:b w:val="0"/>
          <w:bCs w:val="0"/>
          <w:color w:val="292929"/>
          <w:kern w:val="0"/>
          <w:sz w:val="14"/>
          <w:szCs w:val="14"/>
          <w:shd w:val="clear" w:fill="FFFFFF"/>
          <w:lang w:val="en-US" w:eastAsia="zh-CN" w:bidi="ar"/>
        </w:rPr>
        <w:t>):</w:t>
      </w:r>
    </w:p>
    <w:p w14:paraId="771DD80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"""按 name 属性查找"""</w:t>
      </w:r>
    </w:p>
    <w:p w14:paraId="364CC96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return</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.driver.find_element(By.NAME, name)</w:t>
      </w:r>
    </w:p>
    <w:p w14:paraId="6115E1D3">
      <w:pPr>
        <w:keepNext w:val="0"/>
        <w:keepLines w:val="0"/>
        <w:widowControl/>
        <w:suppressLineNumbers w:val="0"/>
        <w:jc w:val="left"/>
      </w:pPr>
    </w:p>
    <w:p w14:paraId="3743F06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find_by_link</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text</w:t>
      </w:r>
      <w:r>
        <w:rPr>
          <w:rFonts w:hint="default" w:ascii="Consolas" w:hAnsi="Consolas" w:eastAsia="Consolas" w:cs="Consolas"/>
          <w:b w:val="0"/>
          <w:bCs w:val="0"/>
          <w:color w:val="292929"/>
          <w:kern w:val="0"/>
          <w:sz w:val="14"/>
          <w:szCs w:val="14"/>
          <w:shd w:val="clear" w:fill="FFFFFF"/>
          <w:lang w:val="en-US" w:eastAsia="zh-CN" w:bidi="ar"/>
        </w:rPr>
        <w:t>):</w:t>
      </w:r>
    </w:p>
    <w:p w14:paraId="6C2D778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"""按链接文本查找"""</w:t>
      </w:r>
    </w:p>
    <w:p w14:paraId="3AAC7F3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return</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.driver.find_element(By.LINK_TEXT, text)</w:t>
      </w:r>
    </w:p>
    <w:p w14:paraId="49456D4C">
      <w:pPr>
        <w:keepNext w:val="0"/>
        <w:keepLines w:val="0"/>
        <w:widowControl/>
        <w:suppressLineNumbers w:val="0"/>
        <w:spacing w:after="240" w:afterAutospacing="0"/>
        <w:jc w:val="left"/>
      </w:pPr>
    </w:p>
    <w:p w14:paraId="7D51229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515151"/>
          <w:kern w:val="0"/>
          <w:sz w:val="14"/>
          <w:szCs w:val="14"/>
          <w:shd w:val="clear" w:fill="FFFFFF"/>
          <w:lang w:val="en-US" w:eastAsia="zh-CN" w:bidi="ar"/>
        </w:rPr>
        <w:t># ============================================================</w:t>
      </w:r>
    </w:p>
    <w:p w14:paraId="4DBA746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515151"/>
          <w:kern w:val="0"/>
          <w:sz w:val="14"/>
          <w:szCs w:val="14"/>
          <w:shd w:val="clear" w:fill="FFFFFF"/>
          <w:lang w:val="en-US" w:eastAsia="zh-CN" w:bidi="ar"/>
        </w:rPr>
        <w:t>#  用户认证模块 Selenium 测试</w:t>
      </w:r>
    </w:p>
    <w:p w14:paraId="0FD6E43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515151"/>
          <w:kern w:val="0"/>
          <w:sz w:val="14"/>
          <w:szCs w:val="14"/>
          <w:shd w:val="clear" w:fill="FFFFFF"/>
          <w:lang w:val="en-US" w:eastAsia="zh-CN" w:bidi="ar"/>
        </w:rPr>
        <w:t># ============================================================</w:t>
      </w:r>
    </w:p>
    <w:p w14:paraId="1B33E2F5">
      <w:pPr>
        <w:keepNext w:val="0"/>
        <w:keepLines w:val="0"/>
        <w:widowControl/>
        <w:suppressLineNumbers w:val="0"/>
        <w:jc w:val="left"/>
      </w:pPr>
    </w:p>
    <w:p w14:paraId="3A4DC38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class</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185E73"/>
          <w:kern w:val="0"/>
          <w:sz w:val="14"/>
          <w:szCs w:val="14"/>
          <w:shd w:val="clear" w:fill="FFFFFF"/>
          <w:lang w:val="en-US" w:eastAsia="zh-CN" w:bidi="ar"/>
        </w:rPr>
        <w:t>UserAuthSeleniumTests</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185E73"/>
          <w:kern w:val="0"/>
          <w:sz w:val="14"/>
          <w:szCs w:val="14"/>
          <w:shd w:val="clear" w:fill="FFFFFF"/>
          <w:lang w:val="en-US" w:eastAsia="zh-CN" w:bidi="ar"/>
        </w:rPr>
        <w:t>SeleniumBaseTestCase</w:t>
      </w:r>
      <w:r>
        <w:rPr>
          <w:rFonts w:hint="default" w:ascii="Consolas" w:hAnsi="Consolas" w:eastAsia="Consolas" w:cs="Consolas"/>
          <w:b w:val="0"/>
          <w:bCs w:val="0"/>
          <w:color w:val="292929"/>
          <w:kern w:val="0"/>
          <w:sz w:val="14"/>
          <w:szCs w:val="14"/>
          <w:shd w:val="clear" w:fill="FFFFFF"/>
          <w:lang w:val="en-US" w:eastAsia="zh-CN" w:bidi="ar"/>
        </w:rPr>
        <w:t>):</w:t>
      </w:r>
    </w:p>
    <w:p w14:paraId="39EC5B8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"""用户认证模块 Web UI 测试"""</w:t>
      </w:r>
    </w:p>
    <w:p w14:paraId="00A5725B">
      <w:pPr>
        <w:keepNext w:val="0"/>
        <w:keepLines w:val="0"/>
        <w:widowControl/>
        <w:suppressLineNumbers w:val="0"/>
        <w:jc w:val="left"/>
      </w:pPr>
    </w:p>
    <w:p w14:paraId="49CAD39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test_01_register_page_accessible</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2E2F29C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"""TC-SEL-01: 注册页面可访问"""</w:t>
      </w:r>
    </w:p>
    <w:p w14:paraId="4D9DB7C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}/users/register/"</w:t>
      </w:r>
      <w:r>
        <w:rPr>
          <w:rFonts w:hint="default" w:ascii="Consolas" w:hAnsi="Consolas" w:eastAsia="Consolas" w:cs="Consolas"/>
          <w:b w:val="0"/>
          <w:bCs w:val="0"/>
          <w:color w:val="292929"/>
          <w:kern w:val="0"/>
          <w:sz w:val="14"/>
          <w:szCs w:val="14"/>
          <w:shd w:val="clear" w:fill="FFFFFF"/>
          <w:lang w:val="en-US" w:eastAsia="zh-CN" w:bidi="ar"/>
        </w:rPr>
        <w:t>)</w:t>
      </w:r>
    </w:p>
    <w:p w14:paraId="114A608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"注册"</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.driver.title)</w:t>
      </w:r>
    </w:p>
    <w:p w14:paraId="22EBB33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验证表单关键元素存在</w:t>
      </w:r>
    </w:p>
    <w:p w14:paraId="77BD61E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username_input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"username"</w:t>
      </w:r>
      <w:r>
        <w:rPr>
          <w:rFonts w:hint="default" w:ascii="Consolas" w:hAnsi="Consolas" w:eastAsia="Consolas" w:cs="Consolas"/>
          <w:b w:val="0"/>
          <w:bCs w:val="0"/>
          <w:color w:val="292929"/>
          <w:kern w:val="0"/>
          <w:sz w:val="14"/>
          <w:szCs w:val="14"/>
          <w:shd w:val="clear" w:fill="FFFFFF"/>
          <w:lang w:val="en-US" w:eastAsia="zh-CN" w:bidi="ar"/>
        </w:rPr>
        <w:t>)</w:t>
      </w:r>
    </w:p>
    <w:p w14:paraId="5CB548B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email_input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"email"</w:t>
      </w:r>
      <w:r>
        <w:rPr>
          <w:rFonts w:hint="default" w:ascii="Consolas" w:hAnsi="Consolas" w:eastAsia="Consolas" w:cs="Consolas"/>
          <w:b w:val="0"/>
          <w:bCs w:val="0"/>
          <w:color w:val="292929"/>
          <w:kern w:val="0"/>
          <w:sz w:val="14"/>
          <w:szCs w:val="14"/>
          <w:shd w:val="clear" w:fill="FFFFFF"/>
          <w:lang w:val="en-US" w:eastAsia="zh-CN" w:bidi="ar"/>
        </w:rPr>
        <w:t>)</w:t>
      </w:r>
    </w:p>
    <w:p w14:paraId="2235F07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.assertIsNotNone(username_input)</w:t>
      </w:r>
    </w:p>
    <w:p w14:paraId="0FAEF8F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.assertIsNotNone(email_input)</w:t>
      </w:r>
    </w:p>
    <w:p w14:paraId="29BAE42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TC-SEL-01 通过: 注册页面可访问，表单元素存在"</w:t>
      </w:r>
      <w:r>
        <w:rPr>
          <w:rFonts w:hint="default" w:ascii="Consolas" w:hAnsi="Consolas" w:eastAsia="Consolas" w:cs="Consolas"/>
          <w:b w:val="0"/>
          <w:bCs w:val="0"/>
          <w:color w:val="292929"/>
          <w:kern w:val="0"/>
          <w:sz w:val="14"/>
          <w:szCs w:val="14"/>
          <w:shd w:val="clear" w:fill="FFFFFF"/>
          <w:lang w:val="en-US" w:eastAsia="zh-CN" w:bidi="ar"/>
        </w:rPr>
        <w:t>)</w:t>
      </w:r>
    </w:p>
    <w:p w14:paraId="2DDA083C">
      <w:pPr>
        <w:keepNext w:val="0"/>
        <w:keepLines w:val="0"/>
        <w:widowControl/>
        <w:suppressLineNumbers w:val="0"/>
        <w:jc w:val="left"/>
      </w:pPr>
    </w:p>
    <w:p w14:paraId="3425C60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test_02_successful_registration</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2380A5F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"""TC-SEL-02: 成功注册用户（等价类：有效输入）"""</w:t>
      </w:r>
    </w:p>
    <w:p w14:paraId="5FDEC60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}/users/register/"</w:t>
      </w:r>
      <w:r>
        <w:rPr>
          <w:rFonts w:hint="default" w:ascii="Consolas" w:hAnsi="Consolas" w:eastAsia="Consolas" w:cs="Consolas"/>
          <w:b w:val="0"/>
          <w:bCs w:val="0"/>
          <w:color w:val="292929"/>
          <w:kern w:val="0"/>
          <w:sz w:val="14"/>
          <w:szCs w:val="14"/>
          <w:shd w:val="clear" w:fill="FFFFFF"/>
          <w:lang w:val="en-US" w:eastAsia="zh-CN" w:bidi="ar"/>
        </w:rPr>
        <w:t>)</w:t>
      </w:r>
    </w:p>
    <w:p w14:paraId="3158684B">
      <w:pPr>
        <w:keepNext w:val="0"/>
        <w:keepLines w:val="0"/>
        <w:widowControl/>
        <w:suppressLineNumbers w:val="0"/>
        <w:jc w:val="left"/>
      </w:pPr>
    </w:p>
    <w:p w14:paraId="056D217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填写表单</w:t>
      </w:r>
    </w:p>
    <w:p w14:paraId="5D1D72F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"username"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"selenium_test"</w:t>
      </w:r>
      <w:r>
        <w:rPr>
          <w:rFonts w:hint="default" w:ascii="Consolas" w:hAnsi="Consolas" w:eastAsia="Consolas" w:cs="Consolas"/>
          <w:b w:val="0"/>
          <w:bCs w:val="0"/>
          <w:color w:val="292929"/>
          <w:kern w:val="0"/>
          <w:sz w:val="14"/>
          <w:szCs w:val="14"/>
          <w:shd w:val="clear" w:fill="FFFFFF"/>
          <w:lang w:val="en-US" w:eastAsia="zh-CN" w:bidi="ar"/>
        </w:rPr>
        <w:t>)</w:t>
      </w:r>
    </w:p>
    <w:p w14:paraId="1454255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"email"</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"selenium@test.com"</w:t>
      </w:r>
      <w:r>
        <w:rPr>
          <w:rFonts w:hint="default" w:ascii="Consolas" w:hAnsi="Consolas" w:eastAsia="Consolas" w:cs="Consolas"/>
          <w:b w:val="0"/>
          <w:bCs w:val="0"/>
          <w:color w:val="292929"/>
          <w:kern w:val="0"/>
          <w:sz w:val="14"/>
          <w:szCs w:val="14"/>
          <w:shd w:val="clear" w:fill="FFFFFF"/>
          <w:lang w:val="en-US" w:eastAsia="zh-CN" w:bidi="ar"/>
        </w:rPr>
        <w:t>)</w:t>
      </w:r>
    </w:p>
    <w:p w14:paraId="75B2746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"password1"</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"Selenium1!"</w:t>
      </w:r>
      <w:r>
        <w:rPr>
          <w:rFonts w:hint="default" w:ascii="Consolas" w:hAnsi="Consolas" w:eastAsia="Consolas" w:cs="Consolas"/>
          <w:b w:val="0"/>
          <w:bCs w:val="0"/>
          <w:color w:val="292929"/>
          <w:kern w:val="0"/>
          <w:sz w:val="14"/>
          <w:szCs w:val="14"/>
          <w:shd w:val="clear" w:fill="FFFFFF"/>
          <w:lang w:val="en-US" w:eastAsia="zh-CN" w:bidi="ar"/>
        </w:rPr>
        <w:t>)</w:t>
      </w:r>
    </w:p>
    <w:p w14:paraId="66C9102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"password2"</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"Selenium1!"</w:t>
      </w:r>
      <w:r>
        <w:rPr>
          <w:rFonts w:hint="default" w:ascii="Consolas" w:hAnsi="Consolas" w:eastAsia="Consolas" w:cs="Consolas"/>
          <w:b w:val="0"/>
          <w:bCs w:val="0"/>
          <w:color w:val="292929"/>
          <w:kern w:val="0"/>
          <w:sz w:val="14"/>
          <w:szCs w:val="14"/>
          <w:shd w:val="clear" w:fill="FFFFFF"/>
          <w:lang w:val="en-US" w:eastAsia="zh-CN" w:bidi="ar"/>
        </w:rPr>
        <w:t>)</w:t>
      </w:r>
    </w:p>
    <w:p w14:paraId="05DE68E2">
      <w:pPr>
        <w:keepNext w:val="0"/>
        <w:keepLines w:val="0"/>
        <w:widowControl/>
        <w:suppressLineNumbers w:val="0"/>
        <w:jc w:val="left"/>
      </w:pPr>
    </w:p>
    <w:p w14:paraId="651ECE8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提交</w:t>
      </w:r>
    </w:p>
    <w:p w14:paraId="69FDF5A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.find_by_css(</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0BE6C98A">
      <w:pPr>
        <w:keepNext w:val="0"/>
        <w:keepLines w:val="0"/>
        <w:widowControl/>
        <w:suppressLineNumbers w:val="0"/>
        <w:jc w:val="left"/>
      </w:pPr>
    </w:p>
    <w:p w14:paraId="36308D5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注册成功应跳转到首页</w:t>
      </w:r>
    </w:p>
    <w:p w14:paraId="00E2263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1</w:t>
      </w:r>
      <w:r>
        <w:rPr>
          <w:rFonts w:hint="default" w:ascii="Consolas" w:hAnsi="Consolas" w:eastAsia="Consolas" w:cs="Consolas"/>
          <w:b w:val="0"/>
          <w:bCs w:val="0"/>
          <w:color w:val="292929"/>
          <w:kern w:val="0"/>
          <w:sz w:val="14"/>
          <w:szCs w:val="14"/>
          <w:shd w:val="clear" w:fill="FFFFFF"/>
          <w:lang w:val="en-US" w:eastAsia="zh-CN" w:bidi="ar"/>
        </w:rPr>
        <w:t>)</w:t>
      </w:r>
    </w:p>
    <w:p w14:paraId="70CD07F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current_url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.driver.current_url</w:t>
      </w:r>
    </w:p>
    <w:p w14:paraId="04B76CC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.assertEqual(current_url, </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w:t>
      </w:r>
    </w:p>
    <w:p w14:paraId="3B92B52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f"✅ TC-SEL-02 通过: 注册成功，跳转至首页 ({</w:t>
      </w:r>
      <w:r>
        <w:rPr>
          <w:rFonts w:hint="default" w:ascii="Consolas" w:hAnsi="Consolas" w:eastAsia="Consolas" w:cs="Consolas"/>
          <w:b w:val="0"/>
          <w:bCs w:val="0"/>
          <w:color w:val="292929"/>
          <w:kern w:val="0"/>
          <w:sz w:val="14"/>
          <w:szCs w:val="14"/>
          <w:shd w:val="clear" w:fill="FFFFFF"/>
          <w:lang w:val="en-US" w:eastAsia="zh-CN" w:bidi="ar"/>
        </w:rPr>
        <w:t>current_url</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w:t>
      </w:r>
    </w:p>
    <w:p w14:paraId="6BD62FE6">
      <w:pPr>
        <w:keepNext w:val="0"/>
        <w:keepLines w:val="0"/>
        <w:widowControl/>
        <w:suppressLineNumbers w:val="0"/>
        <w:jc w:val="left"/>
      </w:pPr>
    </w:p>
    <w:p w14:paraId="1877516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test_03_registration_password_mismatch</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5E92654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"""TC-SEL-03: 注册密码不匹配（等价类：无效输入）"""</w:t>
      </w:r>
    </w:p>
    <w:p w14:paraId="64CA784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}/users/register/"</w:t>
      </w:r>
      <w:r>
        <w:rPr>
          <w:rFonts w:hint="default" w:ascii="Consolas" w:hAnsi="Consolas" w:eastAsia="Consolas" w:cs="Consolas"/>
          <w:b w:val="0"/>
          <w:bCs w:val="0"/>
          <w:color w:val="292929"/>
          <w:kern w:val="0"/>
          <w:sz w:val="14"/>
          <w:szCs w:val="14"/>
          <w:shd w:val="clear" w:fill="FFFFFF"/>
          <w:lang w:val="en-US" w:eastAsia="zh-CN" w:bidi="ar"/>
        </w:rPr>
        <w:t>)</w:t>
      </w:r>
    </w:p>
    <w:p w14:paraId="604C73C1">
      <w:pPr>
        <w:keepNext w:val="0"/>
        <w:keepLines w:val="0"/>
        <w:widowControl/>
        <w:suppressLineNumbers w:val="0"/>
        <w:jc w:val="left"/>
      </w:pPr>
    </w:p>
    <w:p w14:paraId="3BF5DD9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"username"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"baduser"</w:t>
      </w:r>
      <w:r>
        <w:rPr>
          <w:rFonts w:hint="default" w:ascii="Consolas" w:hAnsi="Consolas" w:eastAsia="Consolas" w:cs="Consolas"/>
          <w:b w:val="0"/>
          <w:bCs w:val="0"/>
          <w:color w:val="292929"/>
          <w:kern w:val="0"/>
          <w:sz w:val="14"/>
          <w:szCs w:val="14"/>
          <w:shd w:val="clear" w:fill="FFFFFF"/>
          <w:lang w:val="en-US" w:eastAsia="zh-CN" w:bidi="ar"/>
        </w:rPr>
        <w:t>)</w:t>
      </w:r>
    </w:p>
    <w:p w14:paraId="6456E7A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"email"</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"bad@test.com"</w:t>
      </w:r>
      <w:r>
        <w:rPr>
          <w:rFonts w:hint="default" w:ascii="Consolas" w:hAnsi="Consolas" w:eastAsia="Consolas" w:cs="Consolas"/>
          <w:b w:val="0"/>
          <w:bCs w:val="0"/>
          <w:color w:val="292929"/>
          <w:kern w:val="0"/>
          <w:sz w:val="14"/>
          <w:szCs w:val="14"/>
          <w:shd w:val="clear" w:fill="FFFFFF"/>
          <w:lang w:val="en-US" w:eastAsia="zh-CN" w:bidi="ar"/>
        </w:rPr>
        <w:t>)</w:t>
      </w:r>
    </w:p>
    <w:p w14:paraId="521F4C4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"password1"</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"Selenium1!"</w:t>
      </w:r>
      <w:r>
        <w:rPr>
          <w:rFonts w:hint="default" w:ascii="Consolas" w:hAnsi="Consolas" w:eastAsia="Consolas" w:cs="Consolas"/>
          <w:b w:val="0"/>
          <w:bCs w:val="0"/>
          <w:color w:val="292929"/>
          <w:kern w:val="0"/>
          <w:sz w:val="14"/>
          <w:szCs w:val="14"/>
          <w:shd w:val="clear" w:fill="FFFFFF"/>
          <w:lang w:val="en-US" w:eastAsia="zh-CN" w:bidi="ar"/>
        </w:rPr>
        <w:t>)</w:t>
      </w:r>
    </w:p>
    <w:p w14:paraId="0EC04F0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"password2"</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"Different1!"</w:t>
      </w:r>
      <w:r>
        <w:rPr>
          <w:rFonts w:hint="default" w:ascii="Consolas" w:hAnsi="Consolas" w:eastAsia="Consolas" w:cs="Consolas"/>
          <w:b w:val="0"/>
          <w:bCs w:val="0"/>
          <w:color w:val="292929"/>
          <w:kern w:val="0"/>
          <w:sz w:val="14"/>
          <w:szCs w:val="14"/>
          <w:shd w:val="clear" w:fill="FFFFFF"/>
          <w:lang w:val="en-US" w:eastAsia="zh-CN" w:bidi="ar"/>
        </w:rPr>
        <w:t>)  </w:t>
      </w:r>
      <w:r>
        <w:rPr>
          <w:rFonts w:hint="default" w:ascii="Consolas" w:hAnsi="Consolas" w:eastAsia="Consolas" w:cs="Consolas"/>
          <w:b w:val="0"/>
          <w:bCs w:val="0"/>
          <w:color w:val="515151"/>
          <w:kern w:val="0"/>
          <w:sz w:val="14"/>
          <w:szCs w:val="14"/>
          <w:shd w:val="clear" w:fill="FFFFFF"/>
          <w:lang w:val="en-US" w:eastAsia="zh-CN" w:bidi="ar"/>
        </w:rPr>
        <w:t># 不匹配</w:t>
      </w:r>
    </w:p>
    <w:p w14:paraId="1B92390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.find_by_css(</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0EA57581">
      <w:pPr>
        <w:keepNext w:val="0"/>
        <w:keepLines w:val="0"/>
        <w:widowControl/>
        <w:suppressLineNumbers w:val="0"/>
        <w:jc w:val="left"/>
      </w:pPr>
    </w:p>
    <w:p w14:paraId="69C07F7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应留在注册页面，显示错误</w:t>
      </w:r>
    </w:p>
    <w:p w14:paraId="792AE5D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0BF41AC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"register"</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.driver.current_url)</w:t>
      </w:r>
    </w:p>
    <w:p w14:paraId="2ABEF03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检查是否有错误提示（Django form errors）</w:t>
      </w:r>
    </w:p>
    <w:p w14:paraId="2E08B35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error_items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.driver.find_elements(By.CSS_SELECTOR, </w:t>
      </w:r>
      <w:r>
        <w:rPr>
          <w:rFonts w:hint="default" w:ascii="Consolas" w:hAnsi="Consolas" w:eastAsia="Consolas" w:cs="Consolas"/>
          <w:b w:val="0"/>
          <w:bCs w:val="0"/>
          <w:color w:val="0F4A85"/>
          <w:kern w:val="0"/>
          <w:sz w:val="14"/>
          <w:szCs w:val="14"/>
          <w:shd w:val="clear" w:fill="FFFFFF"/>
          <w:lang w:val="en-US" w:eastAsia="zh-CN" w:bidi="ar"/>
        </w:rPr>
        <w:t>".errorlist li, .alert-danger"</w:t>
      </w:r>
      <w:r>
        <w:rPr>
          <w:rFonts w:hint="default" w:ascii="Consolas" w:hAnsi="Consolas" w:eastAsia="Consolas" w:cs="Consolas"/>
          <w:b w:val="0"/>
          <w:bCs w:val="0"/>
          <w:color w:val="292929"/>
          <w:kern w:val="0"/>
          <w:sz w:val="14"/>
          <w:szCs w:val="14"/>
          <w:shd w:val="clear" w:fill="FFFFFF"/>
          <w:lang w:val="en-US" w:eastAsia="zh-CN" w:bidi="ar"/>
        </w:rPr>
        <w:t>)</w:t>
      </w:r>
    </w:p>
    <w:p w14:paraId="6635274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f"✅ TC-SEL-03 通过: 密码不匹配，页面显示 {</w:t>
      </w:r>
      <w:r>
        <w:rPr>
          <w:rFonts w:hint="default" w:ascii="Consolas" w:hAnsi="Consolas" w:eastAsia="Consolas" w:cs="Consolas"/>
          <w:b w:val="0"/>
          <w:bCs w:val="0"/>
          <w:color w:val="5E2CBC"/>
          <w:kern w:val="0"/>
          <w:sz w:val="14"/>
          <w:szCs w:val="14"/>
          <w:shd w:val="clear" w:fill="FFFFFF"/>
          <w:lang w:val="en-US" w:eastAsia="zh-CN" w:bidi="ar"/>
        </w:rPr>
        <w:t>len</w:t>
      </w:r>
      <w:r>
        <w:rPr>
          <w:rFonts w:hint="default" w:ascii="Consolas" w:hAnsi="Consolas" w:eastAsia="Consolas" w:cs="Consolas"/>
          <w:b w:val="0"/>
          <w:bCs w:val="0"/>
          <w:color w:val="292929"/>
          <w:kern w:val="0"/>
          <w:sz w:val="14"/>
          <w:szCs w:val="14"/>
          <w:shd w:val="clear" w:fill="FFFFFF"/>
          <w:lang w:val="en-US" w:eastAsia="zh-CN" w:bidi="ar"/>
        </w:rPr>
        <w:t>(error_items)</w:t>
      </w:r>
      <w:r>
        <w:rPr>
          <w:rFonts w:hint="default" w:ascii="Consolas" w:hAnsi="Consolas" w:eastAsia="Consolas" w:cs="Consolas"/>
          <w:b w:val="0"/>
          <w:bCs w:val="0"/>
          <w:color w:val="0F4A85"/>
          <w:kern w:val="0"/>
          <w:sz w:val="14"/>
          <w:szCs w:val="14"/>
          <w:shd w:val="clear" w:fill="FFFFFF"/>
          <w:lang w:val="en-US" w:eastAsia="zh-CN" w:bidi="ar"/>
        </w:rPr>
        <w:t>} 处错误提示"</w:t>
      </w:r>
      <w:r>
        <w:rPr>
          <w:rFonts w:hint="default" w:ascii="Consolas" w:hAnsi="Consolas" w:eastAsia="Consolas" w:cs="Consolas"/>
          <w:b w:val="0"/>
          <w:bCs w:val="0"/>
          <w:color w:val="292929"/>
          <w:kern w:val="0"/>
          <w:sz w:val="14"/>
          <w:szCs w:val="14"/>
          <w:shd w:val="clear" w:fill="FFFFFF"/>
          <w:lang w:val="en-US" w:eastAsia="zh-CN" w:bidi="ar"/>
        </w:rPr>
        <w:t>)</w:t>
      </w:r>
    </w:p>
    <w:p w14:paraId="36EE1233">
      <w:pPr>
        <w:keepNext w:val="0"/>
        <w:keepLines w:val="0"/>
        <w:widowControl/>
        <w:suppressLineNumbers w:val="0"/>
        <w:jc w:val="left"/>
      </w:pPr>
    </w:p>
    <w:p w14:paraId="04F74B0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test_04_registration_empty_email</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2BFCC0F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"""TC-SEL-04: 注册空邮箱（等价类：空值）"""</w:t>
      </w:r>
    </w:p>
    <w:p w14:paraId="1BD139A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}/users/register/"</w:t>
      </w:r>
      <w:r>
        <w:rPr>
          <w:rFonts w:hint="default" w:ascii="Consolas" w:hAnsi="Consolas" w:eastAsia="Consolas" w:cs="Consolas"/>
          <w:b w:val="0"/>
          <w:bCs w:val="0"/>
          <w:color w:val="292929"/>
          <w:kern w:val="0"/>
          <w:sz w:val="14"/>
          <w:szCs w:val="14"/>
          <w:shd w:val="clear" w:fill="FFFFFF"/>
          <w:lang w:val="en-US" w:eastAsia="zh-CN" w:bidi="ar"/>
        </w:rPr>
        <w:t>)</w:t>
      </w:r>
    </w:p>
    <w:p w14:paraId="5DB3666E">
      <w:pPr>
        <w:keepNext w:val="0"/>
        <w:keepLines w:val="0"/>
        <w:widowControl/>
        <w:suppressLineNumbers w:val="0"/>
        <w:jc w:val="left"/>
      </w:pPr>
    </w:p>
    <w:p w14:paraId="683D18B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"username"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"noemailuser"</w:t>
      </w:r>
      <w:r>
        <w:rPr>
          <w:rFonts w:hint="default" w:ascii="Consolas" w:hAnsi="Consolas" w:eastAsia="Consolas" w:cs="Consolas"/>
          <w:b w:val="0"/>
          <w:bCs w:val="0"/>
          <w:color w:val="292929"/>
          <w:kern w:val="0"/>
          <w:sz w:val="14"/>
          <w:szCs w:val="14"/>
          <w:shd w:val="clear" w:fill="FFFFFF"/>
          <w:lang w:val="en-US" w:eastAsia="zh-CN" w:bidi="ar"/>
        </w:rPr>
        <w:t>)</w:t>
      </w:r>
    </w:p>
    <w:p w14:paraId="60F8959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"email"</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w:t>
      </w:r>
      <w:r>
        <w:rPr>
          <w:rFonts w:hint="default" w:ascii="Consolas" w:hAnsi="Consolas" w:eastAsia="Consolas" w:cs="Consolas"/>
          <w:b w:val="0"/>
          <w:bCs w:val="0"/>
          <w:color w:val="515151"/>
          <w:kern w:val="0"/>
          <w:sz w:val="14"/>
          <w:szCs w:val="14"/>
          <w:shd w:val="clear" w:fill="FFFFFF"/>
          <w:lang w:val="en-US" w:eastAsia="zh-CN" w:bidi="ar"/>
        </w:rPr>
        <w:t># 清空邮箱</w:t>
      </w:r>
    </w:p>
    <w:p w14:paraId="5459F2A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"password1"</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"Selenium1!"</w:t>
      </w:r>
      <w:r>
        <w:rPr>
          <w:rFonts w:hint="default" w:ascii="Consolas" w:hAnsi="Consolas" w:eastAsia="Consolas" w:cs="Consolas"/>
          <w:b w:val="0"/>
          <w:bCs w:val="0"/>
          <w:color w:val="292929"/>
          <w:kern w:val="0"/>
          <w:sz w:val="14"/>
          <w:szCs w:val="14"/>
          <w:shd w:val="clear" w:fill="FFFFFF"/>
          <w:lang w:val="en-US" w:eastAsia="zh-CN" w:bidi="ar"/>
        </w:rPr>
        <w:t>)</w:t>
      </w:r>
    </w:p>
    <w:p w14:paraId="7C3D531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"password2"</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"Selenium1!"</w:t>
      </w:r>
      <w:r>
        <w:rPr>
          <w:rFonts w:hint="default" w:ascii="Consolas" w:hAnsi="Consolas" w:eastAsia="Consolas" w:cs="Consolas"/>
          <w:b w:val="0"/>
          <w:bCs w:val="0"/>
          <w:color w:val="292929"/>
          <w:kern w:val="0"/>
          <w:sz w:val="14"/>
          <w:szCs w:val="14"/>
          <w:shd w:val="clear" w:fill="FFFFFF"/>
          <w:lang w:val="en-US" w:eastAsia="zh-CN" w:bidi="ar"/>
        </w:rPr>
        <w:t>)</w:t>
      </w:r>
    </w:p>
    <w:p w14:paraId="013932D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.find_by_css(</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64998619">
      <w:pPr>
        <w:keepNext w:val="0"/>
        <w:keepLines w:val="0"/>
        <w:widowControl/>
        <w:suppressLineNumbers w:val="0"/>
        <w:jc w:val="left"/>
      </w:pPr>
    </w:p>
    <w:p w14:paraId="7C91F5C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76AEBAC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"register"</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.driver.current_url)</w:t>
      </w:r>
    </w:p>
    <w:p w14:paraId="17A6328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TC-SEL-04 通过: 空邮箱被拦截"</w:t>
      </w:r>
      <w:r>
        <w:rPr>
          <w:rFonts w:hint="default" w:ascii="Consolas" w:hAnsi="Consolas" w:eastAsia="Consolas" w:cs="Consolas"/>
          <w:b w:val="0"/>
          <w:bCs w:val="0"/>
          <w:color w:val="292929"/>
          <w:kern w:val="0"/>
          <w:sz w:val="14"/>
          <w:szCs w:val="14"/>
          <w:shd w:val="clear" w:fill="FFFFFF"/>
          <w:lang w:val="en-US" w:eastAsia="zh-CN" w:bidi="ar"/>
        </w:rPr>
        <w:t>)</w:t>
      </w:r>
    </w:p>
    <w:p w14:paraId="7E57551E">
      <w:pPr>
        <w:keepNext w:val="0"/>
        <w:keepLines w:val="0"/>
        <w:widowControl/>
        <w:suppressLineNumbers w:val="0"/>
        <w:jc w:val="left"/>
      </w:pPr>
    </w:p>
    <w:p w14:paraId="69E1F89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test_05_login_success</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7BF9D26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"""TC-SEL-05: 成功登录（判定表：Y+Y → 成功）"""</w:t>
      </w:r>
    </w:p>
    <w:p w14:paraId="7C8E3B6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先注册</w:t>
      </w:r>
    </w:p>
    <w:p w14:paraId="1585C19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}/users/register/"</w:t>
      </w:r>
      <w:r>
        <w:rPr>
          <w:rFonts w:hint="default" w:ascii="Consolas" w:hAnsi="Consolas" w:eastAsia="Consolas" w:cs="Consolas"/>
          <w:b w:val="0"/>
          <w:bCs w:val="0"/>
          <w:color w:val="292929"/>
          <w:kern w:val="0"/>
          <w:sz w:val="14"/>
          <w:szCs w:val="14"/>
          <w:shd w:val="clear" w:fill="FFFFFF"/>
          <w:lang w:val="en-US" w:eastAsia="zh-CN" w:bidi="ar"/>
        </w:rPr>
        <w:t>)</w:t>
      </w:r>
    </w:p>
    <w:p w14:paraId="4D9602F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"username"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"loginsel"</w:t>
      </w:r>
      <w:r>
        <w:rPr>
          <w:rFonts w:hint="default" w:ascii="Consolas" w:hAnsi="Consolas" w:eastAsia="Consolas" w:cs="Consolas"/>
          <w:b w:val="0"/>
          <w:bCs w:val="0"/>
          <w:color w:val="292929"/>
          <w:kern w:val="0"/>
          <w:sz w:val="14"/>
          <w:szCs w:val="14"/>
          <w:shd w:val="clear" w:fill="FFFFFF"/>
          <w:lang w:val="en-US" w:eastAsia="zh-CN" w:bidi="ar"/>
        </w:rPr>
        <w:t>)</w:t>
      </w:r>
    </w:p>
    <w:p w14:paraId="78DFDD9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"email"</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"loginsel@test.com"</w:t>
      </w:r>
      <w:r>
        <w:rPr>
          <w:rFonts w:hint="default" w:ascii="Consolas" w:hAnsi="Consolas" w:eastAsia="Consolas" w:cs="Consolas"/>
          <w:b w:val="0"/>
          <w:bCs w:val="0"/>
          <w:color w:val="292929"/>
          <w:kern w:val="0"/>
          <w:sz w:val="14"/>
          <w:szCs w:val="14"/>
          <w:shd w:val="clear" w:fill="FFFFFF"/>
          <w:lang w:val="en-US" w:eastAsia="zh-CN" w:bidi="ar"/>
        </w:rPr>
        <w:t>)</w:t>
      </w:r>
    </w:p>
    <w:p w14:paraId="4A7FB75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"password1"</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"Selenium1!"</w:t>
      </w:r>
      <w:r>
        <w:rPr>
          <w:rFonts w:hint="default" w:ascii="Consolas" w:hAnsi="Consolas" w:eastAsia="Consolas" w:cs="Consolas"/>
          <w:b w:val="0"/>
          <w:bCs w:val="0"/>
          <w:color w:val="292929"/>
          <w:kern w:val="0"/>
          <w:sz w:val="14"/>
          <w:szCs w:val="14"/>
          <w:shd w:val="clear" w:fill="FFFFFF"/>
          <w:lang w:val="en-US" w:eastAsia="zh-CN" w:bidi="ar"/>
        </w:rPr>
        <w:t>)</w:t>
      </w:r>
    </w:p>
    <w:p w14:paraId="2DBBC3E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"password2"</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"Selenium1!"</w:t>
      </w:r>
      <w:r>
        <w:rPr>
          <w:rFonts w:hint="default" w:ascii="Consolas" w:hAnsi="Consolas" w:eastAsia="Consolas" w:cs="Consolas"/>
          <w:b w:val="0"/>
          <w:bCs w:val="0"/>
          <w:color w:val="292929"/>
          <w:kern w:val="0"/>
          <w:sz w:val="14"/>
          <w:szCs w:val="14"/>
          <w:shd w:val="clear" w:fill="FFFFFF"/>
          <w:lang w:val="en-US" w:eastAsia="zh-CN" w:bidi="ar"/>
        </w:rPr>
        <w:t>)</w:t>
      </w:r>
    </w:p>
    <w:p w14:paraId="704EF96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.find_by_css(</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251C36D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1C7841FA">
      <w:pPr>
        <w:keepNext w:val="0"/>
        <w:keepLines w:val="0"/>
        <w:widowControl/>
        <w:suppressLineNumbers w:val="0"/>
        <w:jc w:val="left"/>
      </w:pPr>
    </w:p>
    <w:p w14:paraId="45B5F1B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登出</w:t>
      </w:r>
    </w:p>
    <w:p w14:paraId="0B51024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}/users/logout/"</w:t>
      </w:r>
      <w:r>
        <w:rPr>
          <w:rFonts w:hint="default" w:ascii="Consolas" w:hAnsi="Consolas" w:eastAsia="Consolas" w:cs="Consolas"/>
          <w:b w:val="0"/>
          <w:bCs w:val="0"/>
          <w:color w:val="292929"/>
          <w:kern w:val="0"/>
          <w:sz w:val="14"/>
          <w:szCs w:val="14"/>
          <w:shd w:val="clear" w:fill="FFFFFF"/>
          <w:lang w:val="en-US" w:eastAsia="zh-CN" w:bidi="ar"/>
        </w:rPr>
        <w:t>)</w:t>
      </w:r>
    </w:p>
    <w:p w14:paraId="5F58199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3A11DCDF">
      <w:pPr>
        <w:keepNext w:val="0"/>
        <w:keepLines w:val="0"/>
        <w:widowControl/>
        <w:suppressLineNumbers w:val="0"/>
        <w:jc w:val="left"/>
      </w:pPr>
    </w:p>
    <w:p w14:paraId="02C082A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登录</w:t>
      </w:r>
    </w:p>
    <w:p w14:paraId="048A774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}/users/login/"</w:t>
      </w:r>
      <w:r>
        <w:rPr>
          <w:rFonts w:hint="default" w:ascii="Consolas" w:hAnsi="Consolas" w:eastAsia="Consolas" w:cs="Consolas"/>
          <w:b w:val="0"/>
          <w:bCs w:val="0"/>
          <w:color w:val="292929"/>
          <w:kern w:val="0"/>
          <w:sz w:val="14"/>
          <w:szCs w:val="14"/>
          <w:shd w:val="clear" w:fill="FFFFFF"/>
          <w:lang w:val="en-US" w:eastAsia="zh-CN" w:bidi="ar"/>
        </w:rPr>
        <w:t>)</w:t>
      </w:r>
    </w:p>
    <w:p w14:paraId="2D672CC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"username"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"loginsel"</w:t>
      </w:r>
      <w:r>
        <w:rPr>
          <w:rFonts w:hint="default" w:ascii="Consolas" w:hAnsi="Consolas" w:eastAsia="Consolas" w:cs="Consolas"/>
          <w:b w:val="0"/>
          <w:bCs w:val="0"/>
          <w:color w:val="292929"/>
          <w:kern w:val="0"/>
          <w:sz w:val="14"/>
          <w:szCs w:val="14"/>
          <w:shd w:val="clear" w:fill="FFFFFF"/>
          <w:lang w:val="en-US" w:eastAsia="zh-CN" w:bidi="ar"/>
        </w:rPr>
        <w:t>)</w:t>
      </w:r>
    </w:p>
    <w:p w14:paraId="2260E10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"password"</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"Selenium1!"</w:t>
      </w:r>
      <w:r>
        <w:rPr>
          <w:rFonts w:hint="default" w:ascii="Consolas" w:hAnsi="Consolas" w:eastAsia="Consolas" w:cs="Consolas"/>
          <w:b w:val="0"/>
          <w:bCs w:val="0"/>
          <w:color w:val="292929"/>
          <w:kern w:val="0"/>
          <w:sz w:val="14"/>
          <w:szCs w:val="14"/>
          <w:shd w:val="clear" w:fill="FFFFFF"/>
          <w:lang w:val="en-US" w:eastAsia="zh-CN" w:bidi="ar"/>
        </w:rPr>
        <w:t>)</w:t>
      </w:r>
    </w:p>
    <w:p w14:paraId="2037031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.find_by_css(</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0A0EF5C5">
      <w:pPr>
        <w:keepNext w:val="0"/>
        <w:keepLines w:val="0"/>
        <w:widowControl/>
        <w:suppressLineNumbers w:val="0"/>
        <w:jc w:val="left"/>
      </w:pPr>
    </w:p>
    <w:p w14:paraId="617FDF7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60A9333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.assertEqual(</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.driver.current_url, </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w:t>
      </w:r>
    </w:p>
    <w:p w14:paraId="7D8CF02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导航栏应显示用户名</w:t>
      </w:r>
    </w:p>
    <w:p w14:paraId="60AC6FE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nav_text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.driver.page_source</w:t>
      </w:r>
    </w:p>
    <w:p w14:paraId="00E680F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"loginsel"</w:t>
      </w:r>
      <w:r>
        <w:rPr>
          <w:rFonts w:hint="default" w:ascii="Consolas" w:hAnsi="Consolas" w:eastAsia="Consolas" w:cs="Consolas"/>
          <w:b w:val="0"/>
          <w:bCs w:val="0"/>
          <w:color w:val="292929"/>
          <w:kern w:val="0"/>
          <w:sz w:val="14"/>
          <w:szCs w:val="14"/>
          <w:shd w:val="clear" w:fill="FFFFFF"/>
          <w:lang w:val="en-US" w:eastAsia="zh-CN" w:bidi="ar"/>
        </w:rPr>
        <w:t>, nav_text)</w:t>
      </w:r>
    </w:p>
    <w:p w14:paraId="29CA8D9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TC-SEL-05 通过: 登录成功，导航栏显示用户名"</w:t>
      </w:r>
      <w:r>
        <w:rPr>
          <w:rFonts w:hint="default" w:ascii="Consolas" w:hAnsi="Consolas" w:eastAsia="Consolas" w:cs="Consolas"/>
          <w:b w:val="0"/>
          <w:bCs w:val="0"/>
          <w:color w:val="292929"/>
          <w:kern w:val="0"/>
          <w:sz w:val="14"/>
          <w:szCs w:val="14"/>
          <w:shd w:val="clear" w:fill="FFFFFF"/>
          <w:lang w:val="en-US" w:eastAsia="zh-CN" w:bidi="ar"/>
        </w:rPr>
        <w:t>)</w:t>
      </w:r>
    </w:p>
    <w:p w14:paraId="016ADDC9">
      <w:pPr>
        <w:keepNext w:val="0"/>
        <w:keepLines w:val="0"/>
        <w:widowControl/>
        <w:suppressLineNumbers w:val="0"/>
        <w:jc w:val="left"/>
      </w:pPr>
    </w:p>
    <w:p w14:paraId="458CEF5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test_06_login_wrong_password</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07EB070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"""TC-SEL-06: 错误密码登录失败（判定表：Y+N → 失败）"""</w:t>
      </w:r>
    </w:p>
    <w:p w14:paraId="28A1F8C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}/users/login/"</w:t>
      </w:r>
      <w:r>
        <w:rPr>
          <w:rFonts w:hint="default" w:ascii="Consolas" w:hAnsi="Consolas" w:eastAsia="Consolas" w:cs="Consolas"/>
          <w:b w:val="0"/>
          <w:bCs w:val="0"/>
          <w:color w:val="292929"/>
          <w:kern w:val="0"/>
          <w:sz w:val="14"/>
          <w:szCs w:val="14"/>
          <w:shd w:val="clear" w:fill="FFFFFF"/>
          <w:lang w:val="en-US" w:eastAsia="zh-CN" w:bidi="ar"/>
        </w:rPr>
        <w:t>)</w:t>
      </w:r>
    </w:p>
    <w:p w14:paraId="126F40D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"username"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"loginsel"</w:t>
      </w:r>
      <w:r>
        <w:rPr>
          <w:rFonts w:hint="default" w:ascii="Consolas" w:hAnsi="Consolas" w:eastAsia="Consolas" w:cs="Consolas"/>
          <w:b w:val="0"/>
          <w:bCs w:val="0"/>
          <w:color w:val="292929"/>
          <w:kern w:val="0"/>
          <w:sz w:val="14"/>
          <w:szCs w:val="14"/>
          <w:shd w:val="clear" w:fill="FFFFFF"/>
          <w:lang w:val="en-US" w:eastAsia="zh-CN" w:bidi="ar"/>
        </w:rPr>
        <w:t>)</w:t>
      </w:r>
    </w:p>
    <w:p w14:paraId="1AD4651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"password"</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"WrongPassword1!"</w:t>
      </w:r>
      <w:r>
        <w:rPr>
          <w:rFonts w:hint="default" w:ascii="Consolas" w:hAnsi="Consolas" w:eastAsia="Consolas" w:cs="Consolas"/>
          <w:b w:val="0"/>
          <w:bCs w:val="0"/>
          <w:color w:val="292929"/>
          <w:kern w:val="0"/>
          <w:sz w:val="14"/>
          <w:szCs w:val="14"/>
          <w:shd w:val="clear" w:fill="FFFFFF"/>
          <w:lang w:val="en-US" w:eastAsia="zh-CN" w:bidi="ar"/>
        </w:rPr>
        <w:t>)</w:t>
      </w:r>
    </w:p>
    <w:p w14:paraId="20A0CE1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.find_by_css(</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730FC54C">
      <w:pPr>
        <w:keepNext w:val="0"/>
        <w:keepLines w:val="0"/>
        <w:widowControl/>
        <w:suppressLineNumbers w:val="0"/>
        <w:jc w:val="left"/>
      </w:pPr>
    </w:p>
    <w:p w14:paraId="0E862F8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690700C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应留在登录页面</w:t>
      </w:r>
    </w:p>
    <w:p w14:paraId="2862190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"login"</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.driver.current_url)</w:t>
      </w:r>
    </w:p>
    <w:p w14:paraId="0F2B0F0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TC-SEL-06 通过: 错误密码登录失败，留在登录页"</w:t>
      </w:r>
      <w:r>
        <w:rPr>
          <w:rFonts w:hint="default" w:ascii="Consolas" w:hAnsi="Consolas" w:eastAsia="Consolas" w:cs="Consolas"/>
          <w:b w:val="0"/>
          <w:bCs w:val="0"/>
          <w:color w:val="292929"/>
          <w:kern w:val="0"/>
          <w:sz w:val="14"/>
          <w:szCs w:val="14"/>
          <w:shd w:val="clear" w:fill="FFFFFF"/>
          <w:lang w:val="en-US" w:eastAsia="zh-CN" w:bidi="ar"/>
        </w:rPr>
        <w:t>)</w:t>
      </w:r>
    </w:p>
    <w:p w14:paraId="3A8415BA">
      <w:pPr>
        <w:keepNext w:val="0"/>
        <w:keepLines w:val="0"/>
        <w:widowControl/>
        <w:suppressLineNumbers w:val="0"/>
        <w:jc w:val="left"/>
      </w:pPr>
    </w:p>
    <w:p w14:paraId="032B2F4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test_07_login_empty_fields</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516AB31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"""TC-SEL-07: 空字段登录（判定表：空+空 → 失败）"""</w:t>
      </w:r>
    </w:p>
    <w:p w14:paraId="6FBA658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}/users/login/"</w:t>
      </w:r>
      <w:r>
        <w:rPr>
          <w:rFonts w:hint="default" w:ascii="Consolas" w:hAnsi="Consolas" w:eastAsia="Consolas" w:cs="Consolas"/>
          <w:b w:val="0"/>
          <w:bCs w:val="0"/>
          <w:color w:val="292929"/>
          <w:kern w:val="0"/>
          <w:sz w:val="14"/>
          <w:szCs w:val="14"/>
          <w:shd w:val="clear" w:fill="FFFFFF"/>
          <w:lang w:val="en-US" w:eastAsia="zh-CN" w:bidi="ar"/>
        </w:rPr>
        <w:t>)</w:t>
      </w:r>
    </w:p>
    <w:p w14:paraId="5045AC7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"username"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w:t>
      </w:r>
    </w:p>
    <w:p w14:paraId="5013F88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"password"</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w:t>
      </w:r>
    </w:p>
    <w:p w14:paraId="34859DC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.find_by_css(</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4CDBACCE">
      <w:pPr>
        <w:keepNext w:val="0"/>
        <w:keepLines w:val="0"/>
        <w:widowControl/>
        <w:suppressLineNumbers w:val="0"/>
        <w:jc w:val="left"/>
      </w:pPr>
    </w:p>
    <w:p w14:paraId="1C9C760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44ED700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"login"</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.driver.current_url)</w:t>
      </w:r>
    </w:p>
    <w:p w14:paraId="36F4C66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TC-SEL-07 通过: 空字段登录失败"</w:t>
      </w:r>
      <w:r>
        <w:rPr>
          <w:rFonts w:hint="default" w:ascii="Consolas" w:hAnsi="Consolas" w:eastAsia="Consolas" w:cs="Consolas"/>
          <w:b w:val="0"/>
          <w:bCs w:val="0"/>
          <w:color w:val="292929"/>
          <w:kern w:val="0"/>
          <w:sz w:val="14"/>
          <w:szCs w:val="14"/>
          <w:shd w:val="clear" w:fill="FFFFFF"/>
          <w:lang w:val="en-US" w:eastAsia="zh-CN" w:bidi="ar"/>
        </w:rPr>
        <w:t>)</w:t>
      </w:r>
    </w:p>
    <w:p w14:paraId="6677C90B">
      <w:pPr>
        <w:keepNext w:val="0"/>
        <w:keepLines w:val="0"/>
        <w:widowControl/>
        <w:suppressLineNumbers w:val="0"/>
        <w:jc w:val="left"/>
      </w:pPr>
    </w:p>
    <w:p w14:paraId="069A23A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test_08_profile_requires_login</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2DAF268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"""TC-SEL-08: 未登录访问个人资料页 → 重定向到登录页"""</w:t>
      </w:r>
    </w:p>
    <w:p w14:paraId="56B076A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}/users/logout/"</w:t>
      </w:r>
      <w:r>
        <w:rPr>
          <w:rFonts w:hint="default" w:ascii="Consolas" w:hAnsi="Consolas" w:eastAsia="Consolas" w:cs="Consolas"/>
          <w:b w:val="0"/>
          <w:bCs w:val="0"/>
          <w:color w:val="292929"/>
          <w:kern w:val="0"/>
          <w:sz w:val="14"/>
          <w:szCs w:val="14"/>
          <w:shd w:val="clear" w:fill="FFFFFF"/>
          <w:lang w:val="en-US" w:eastAsia="zh-CN" w:bidi="ar"/>
        </w:rPr>
        <w:t>)</w:t>
      </w:r>
    </w:p>
    <w:p w14:paraId="42C05B6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4C40D81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}/users/profile/"</w:t>
      </w:r>
      <w:r>
        <w:rPr>
          <w:rFonts w:hint="default" w:ascii="Consolas" w:hAnsi="Consolas" w:eastAsia="Consolas" w:cs="Consolas"/>
          <w:b w:val="0"/>
          <w:bCs w:val="0"/>
          <w:color w:val="292929"/>
          <w:kern w:val="0"/>
          <w:sz w:val="14"/>
          <w:szCs w:val="14"/>
          <w:shd w:val="clear" w:fill="FFFFFF"/>
          <w:lang w:val="en-US" w:eastAsia="zh-CN" w:bidi="ar"/>
        </w:rPr>
        <w:t>)</w:t>
      </w:r>
    </w:p>
    <w:p w14:paraId="11340B3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5644D7C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"login"</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.driver.current_url.lower())</w:t>
      </w:r>
    </w:p>
    <w:p w14:paraId="0D3FDA3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TC-SEL-08 通过: 未登录访问个人资料被重定向"</w:t>
      </w:r>
      <w:r>
        <w:rPr>
          <w:rFonts w:hint="default" w:ascii="Consolas" w:hAnsi="Consolas" w:eastAsia="Consolas" w:cs="Consolas"/>
          <w:b w:val="0"/>
          <w:bCs w:val="0"/>
          <w:color w:val="292929"/>
          <w:kern w:val="0"/>
          <w:sz w:val="14"/>
          <w:szCs w:val="14"/>
          <w:shd w:val="clear" w:fill="FFFFFF"/>
          <w:lang w:val="en-US" w:eastAsia="zh-CN" w:bidi="ar"/>
        </w:rPr>
        <w:t>)</w:t>
      </w:r>
    </w:p>
    <w:p w14:paraId="5A2409CD">
      <w:pPr>
        <w:keepNext w:val="0"/>
        <w:keepLines w:val="0"/>
        <w:widowControl/>
        <w:suppressLineNumbers w:val="0"/>
        <w:jc w:val="left"/>
      </w:pPr>
    </w:p>
    <w:p w14:paraId="33214D4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test_09_logout_functionality</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6E1C150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"""TC-SEL-09: 登出功能正常"""</w:t>
      </w:r>
    </w:p>
    <w:p w14:paraId="7FB541D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登录</w:t>
      </w:r>
    </w:p>
    <w:p w14:paraId="2FF0C65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}/users/login/"</w:t>
      </w:r>
      <w:r>
        <w:rPr>
          <w:rFonts w:hint="default" w:ascii="Consolas" w:hAnsi="Consolas" w:eastAsia="Consolas" w:cs="Consolas"/>
          <w:b w:val="0"/>
          <w:bCs w:val="0"/>
          <w:color w:val="292929"/>
          <w:kern w:val="0"/>
          <w:sz w:val="14"/>
          <w:szCs w:val="14"/>
          <w:shd w:val="clear" w:fill="FFFFFF"/>
          <w:lang w:val="en-US" w:eastAsia="zh-CN" w:bidi="ar"/>
        </w:rPr>
        <w:t>)</w:t>
      </w:r>
    </w:p>
    <w:p w14:paraId="426FA4E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"username"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"loginsel"</w:t>
      </w:r>
      <w:r>
        <w:rPr>
          <w:rFonts w:hint="default" w:ascii="Consolas" w:hAnsi="Consolas" w:eastAsia="Consolas" w:cs="Consolas"/>
          <w:b w:val="0"/>
          <w:bCs w:val="0"/>
          <w:color w:val="292929"/>
          <w:kern w:val="0"/>
          <w:sz w:val="14"/>
          <w:szCs w:val="14"/>
          <w:shd w:val="clear" w:fill="FFFFFF"/>
          <w:lang w:val="en-US" w:eastAsia="zh-CN" w:bidi="ar"/>
        </w:rPr>
        <w:t>)</w:t>
      </w:r>
    </w:p>
    <w:p w14:paraId="518EDFC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"password"</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"Selenium1!"</w:t>
      </w:r>
      <w:r>
        <w:rPr>
          <w:rFonts w:hint="default" w:ascii="Consolas" w:hAnsi="Consolas" w:eastAsia="Consolas" w:cs="Consolas"/>
          <w:b w:val="0"/>
          <w:bCs w:val="0"/>
          <w:color w:val="292929"/>
          <w:kern w:val="0"/>
          <w:sz w:val="14"/>
          <w:szCs w:val="14"/>
          <w:shd w:val="clear" w:fill="FFFFFF"/>
          <w:lang w:val="en-US" w:eastAsia="zh-CN" w:bidi="ar"/>
        </w:rPr>
        <w:t>)</w:t>
      </w:r>
    </w:p>
    <w:p w14:paraId="4952C33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.find_by_css(</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195B3D6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3744DCFF">
      <w:pPr>
        <w:keepNext w:val="0"/>
        <w:keepLines w:val="0"/>
        <w:widowControl/>
        <w:suppressLineNumbers w:val="0"/>
        <w:jc w:val="left"/>
      </w:pPr>
    </w:p>
    <w:p w14:paraId="65B3E0B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登出</w:t>
      </w:r>
    </w:p>
    <w:p w14:paraId="363B5AE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}/users/logout/"</w:t>
      </w:r>
      <w:r>
        <w:rPr>
          <w:rFonts w:hint="default" w:ascii="Consolas" w:hAnsi="Consolas" w:eastAsia="Consolas" w:cs="Consolas"/>
          <w:b w:val="0"/>
          <w:bCs w:val="0"/>
          <w:color w:val="292929"/>
          <w:kern w:val="0"/>
          <w:sz w:val="14"/>
          <w:szCs w:val="14"/>
          <w:shd w:val="clear" w:fill="FFFFFF"/>
          <w:lang w:val="en-US" w:eastAsia="zh-CN" w:bidi="ar"/>
        </w:rPr>
        <w:t>)</w:t>
      </w:r>
    </w:p>
    <w:p w14:paraId="7C9D410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2E120A5B">
      <w:pPr>
        <w:keepNext w:val="0"/>
        <w:keepLines w:val="0"/>
        <w:widowControl/>
        <w:suppressLineNumbers w:val="0"/>
        <w:jc w:val="left"/>
      </w:pPr>
    </w:p>
    <w:p w14:paraId="2E898C7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导航栏不应再显示用户名</w:t>
      </w:r>
    </w:p>
    <w:p w14:paraId="05FC0A2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.assertNotIn(</w:t>
      </w:r>
      <w:r>
        <w:rPr>
          <w:rFonts w:hint="default" w:ascii="Consolas" w:hAnsi="Consolas" w:eastAsia="Consolas" w:cs="Consolas"/>
          <w:b w:val="0"/>
          <w:bCs w:val="0"/>
          <w:color w:val="0F4A85"/>
          <w:kern w:val="0"/>
          <w:sz w:val="14"/>
          <w:szCs w:val="14"/>
          <w:shd w:val="clear" w:fill="FFFFFF"/>
          <w:lang w:val="en-US" w:eastAsia="zh-CN" w:bidi="ar"/>
        </w:rPr>
        <w:t>"loginsel"</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.driver.page_source)</w:t>
      </w:r>
    </w:p>
    <w:p w14:paraId="77B2C4D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TC-SEL-09 通过: 登出后用户名不再显示"</w:t>
      </w:r>
      <w:r>
        <w:rPr>
          <w:rFonts w:hint="default" w:ascii="Consolas" w:hAnsi="Consolas" w:eastAsia="Consolas" w:cs="Consolas"/>
          <w:b w:val="0"/>
          <w:bCs w:val="0"/>
          <w:color w:val="292929"/>
          <w:kern w:val="0"/>
          <w:sz w:val="14"/>
          <w:szCs w:val="14"/>
          <w:shd w:val="clear" w:fill="FFFFFF"/>
          <w:lang w:val="en-US" w:eastAsia="zh-CN" w:bidi="ar"/>
        </w:rPr>
        <w:t>)</w:t>
      </w:r>
    </w:p>
    <w:p w14:paraId="7163297C">
      <w:pPr>
        <w:keepNext w:val="0"/>
        <w:keepLines w:val="0"/>
        <w:widowControl/>
        <w:suppressLineNumbers w:val="0"/>
        <w:spacing w:after="240" w:afterAutospacing="0"/>
        <w:jc w:val="left"/>
      </w:pPr>
    </w:p>
    <w:p w14:paraId="1EF3F53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515151"/>
          <w:kern w:val="0"/>
          <w:sz w:val="14"/>
          <w:szCs w:val="14"/>
          <w:shd w:val="clear" w:fill="FFFFFF"/>
          <w:lang w:val="en-US" w:eastAsia="zh-CN" w:bidi="ar"/>
        </w:rPr>
        <w:t># ============================================================</w:t>
      </w:r>
    </w:p>
    <w:p w14:paraId="4026D58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515151"/>
          <w:kern w:val="0"/>
          <w:sz w:val="14"/>
          <w:szCs w:val="14"/>
          <w:shd w:val="clear" w:fill="FFFFFF"/>
          <w:lang w:val="en-US" w:eastAsia="zh-CN" w:bidi="ar"/>
        </w:rPr>
        <w:t>#  道具管理模块 Selenium 测试</w:t>
      </w:r>
    </w:p>
    <w:p w14:paraId="7C8B25D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515151"/>
          <w:kern w:val="0"/>
          <w:sz w:val="14"/>
          <w:szCs w:val="14"/>
          <w:shd w:val="clear" w:fill="FFFFFF"/>
          <w:lang w:val="en-US" w:eastAsia="zh-CN" w:bidi="ar"/>
        </w:rPr>
        <w:t># ============================================================</w:t>
      </w:r>
    </w:p>
    <w:p w14:paraId="78E279A0">
      <w:pPr>
        <w:keepNext w:val="0"/>
        <w:keepLines w:val="0"/>
        <w:widowControl/>
        <w:suppressLineNumbers w:val="0"/>
        <w:jc w:val="left"/>
      </w:pPr>
    </w:p>
    <w:p w14:paraId="1C83B12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class</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185E73"/>
          <w:kern w:val="0"/>
          <w:sz w:val="14"/>
          <w:szCs w:val="14"/>
          <w:shd w:val="clear" w:fill="FFFFFF"/>
          <w:lang w:val="en-US" w:eastAsia="zh-CN" w:bidi="ar"/>
        </w:rPr>
        <w:t>ItemSeleniumTests</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185E73"/>
          <w:kern w:val="0"/>
          <w:sz w:val="14"/>
          <w:szCs w:val="14"/>
          <w:shd w:val="clear" w:fill="FFFFFF"/>
          <w:lang w:val="en-US" w:eastAsia="zh-CN" w:bidi="ar"/>
        </w:rPr>
        <w:t>SeleniumBaseTestCase</w:t>
      </w:r>
      <w:r>
        <w:rPr>
          <w:rFonts w:hint="default" w:ascii="Consolas" w:hAnsi="Consolas" w:eastAsia="Consolas" w:cs="Consolas"/>
          <w:b w:val="0"/>
          <w:bCs w:val="0"/>
          <w:color w:val="292929"/>
          <w:kern w:val="0"/>
          <w:sz w:val="14"/>
          <w:szCs w:val="14"/>
          <w:shd w:val="clear" w:fill="FFFFFF"/>
          <w:lang w:val="en-US" w:eastAsia="zh-CN" w:bidi="ar"/>
        </w:rPr>
        <w:t>):</w:t>
      </w:r>
    </w:p>
    <w:p w14:paraId="728AD9F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"""道具管理模块 Web UI 测试"""</w:t>
      </w:r>
    </w:p>
    <w:p w14:paraId="3C145502">
      <w:pPr>
        <w:keepNext w:val="0"/>
        <w:keepLines w:val="0"/>
        <w:widowControl/>
        <w:suppressLineNumbers w:val="0"/>
        <w:jc w:val="left"/>
      </w:pPr>
    </w:p>
    <w:p w14:paraId="5CF6D96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setUp</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1EA67F8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每个测试前登录卖家账号</w:t>
      </w:r>
    </w:p>
    <w:p w14:paraId="3BB5BB0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}/users/login/"</w:t>
      </w:r>
      <w:r>
        <w:rPr>
          <w:rFonts w:hint="default" w:ascii="Consolas" w:hAnsi="Consolas" w:eastAsia="Consolas" w:cs="Consolas"/>
          <w:b w:val="0"/>
          <w:bCs w:val="0"/>
          <w:color w:val="292929"/>
          <w:kern w:val="0"/>
          <w:sz w:val="14"/>
          <w:szCs w:val="14"/>
          <w:shd w:val="clear" w:fill="FFFFFF"/>
          <w:lang w:val="en-US" w:eastAsia="zh-CN" w:bidi="ar"/>
        </w:rPr>
        <w:t>)</w:t>
      </w:r>
    </w:p>
    <w:p w14:paraId="1385317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try</w:t>
      </w:r>
      <w:r>
        <w:rPr>
          <w:rFonts w:hint="default" w:ascii="Consolas" w:hAnsi="Consolas" w:eastAsia="Consolas" w:cs="Consolas"/>
          <w:b w:val="0"/>
          <w:bCs w:val="0"/>
          <w:color w:val="292929"/>
          <w:kern w:val="0"/>
          <w:sz w:val="14"/>
          <w:szCs w:val="14"/>
          <w:shd w:val="clear" w:fill="FFFFFF"/>
          <w:lang w:val="en-US" w:eastAsia="zh-CN" w:bidi="ar"/>
        </w:rPr>
        <w:t>:</w:t>
      </w:r>
    </w:p>
    <w:p w14:paraId="117D260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name_input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.driver.find_element(By.NAME, </w:t>
      </w:r>
      <w:r>
        <w:rPr>
          <w:rFonts w:hint="default" w:ascii="Consolas" w:hAnsi="Consolas" w:eastAsia="Consolas" w:cs="Consolas"/>
          <w:b w:val="0"/>
          <w:bCs w:val="0"/>
          <w:color w:val="0F4A85"/>
          <w:kern w:val="0"/>
          <w:sz w:val="14"/>
          <w:szCs w:val="14"/>
          <w:shd w:val="clear" w:fill="FFFFFF"/>
          <w:lang w:val="en-US" w:eastAsia="zh-CN" w:bidi="ar"/>
        </w:rPr>
        <w:t>"username"</w:t>
      </w:r>
      <w:r>
        <w:rPr>
          <w:rFonts w:hint="default" w:ascii="Consolas" w:hAnsi="Consolas" w:eastAsia="Consolas" w:cs="Consolas"/>
          <w:b w:val="0"/>
          <w:bCs w:val="0"/>
          <w:color w:val="292929"/>
          <w:kern w:val="0"/>
          <w:sz w:val="14"/>
          <w:szCs w:val="14"/>
          <w:shd w:val="clear" w:fill="FFFFFF"/>
          <w:lang w:val="en-US" w:eastAsia="zh-CN" w:bidi="ar"/>
        </w:rPr>
        <w:t>)</w:t>
      </w:r>
    </w:p>
    <w:p w14:paraId="316B9F7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name_input.send_keys(</w:t>
      </w:r>
      <w:r>
        <w:rPr>
          <w:rFonts w:hint="default" w:ascii="Consolas" w:hAnsi="Consolas" w:eastAsia="Consolas" w:cs="Consolas"/>
          <w:b w:val="0"/>
          <w:bCs w:val="0"/>
          <w:color w:val="0F4A85"/>
          <w:kern w:val="0"/>
          <w:sz w:val="14"/>
          <w:szCs w:val="14"/>
          <w:shd w:val="clear" w:fill="FFFFFF"/>
          <w:lang w:val="en-US" w:eastAsia="zh-CN" w:bidi="ar"/>
        </w:rPr>
        <w:t>"selenium_test"</w:t>
      </w:r>
      <w:r>
        <w:rPr>
          <w:rFonts w:hint="default" w:ascii="Consolas" w:hAnsi="Consolas" w:eastAsia="Consolas" w:cs="Consolas"/>
          <w:b w:val="0"/>
          <w:bCs w:val="0"/>
          <w:color w:val="292929"/>
          <w:kern w:val="0"/>
          <w:sz w:val="14"/>
          <w:szCs w:val="14"/>
          <w:shd w:val="clear" w:fill="FFFFFF"/>
          <w:lang w:val="en-US" w:eastAsia="zh-CN" w:bidi="ar"/>
        </w:rPr>
        <w:t>)</w:t>
      </w:r>
    </w:p>
    <w:p w14:paraId="7B3AB43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.driver.find_element(By.NAME, </w:t>
      </w:r>
      <w:r>
        <w:rPr>
          <w:rFonts w:hint="default" w:ascii="Consolas" w:hAnsi="Consolas" w:eastAsia="Consolas" w:cs="Consolas"/>
          <w:b w:val="0"/>
          <w:bCs w:val="0"/>
          <w:color w:val="0F4A85"/>
          <w:kern w:val="0"/>
          <w:sz w:val="14"/>
          <w:szCs w:val="14"/>
          <w:shd w:val="clear" w:fill="FFFFFF"/>
          <w:lang w:val="en-US" w:eastAsia="zh-CN" w:bidi="ar"/>
        </w:rPr>
        <w:t>"password"</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"Selenium1!"</w:t>
      </w:r>
      <w:r>
        <w:rPr>
          <w:rFonts w:hint="default" w:ascii="Consolas" w:hAnsi="Consolas" w:eastAsia="Consolas" w:cs="Consolas"/>
          <w:b w:val="0"/>
          <w:bCs w:val="0"/>
          <w:color w:val="292929"/>
          <w:kern w:val="0"/>
          <w:sz w:val="14"/>
          <w:szCs w:val="14"/>
          <w:shd w:val="clear" w:fill="FFFFFF"/>
          <w:lang w:val="en-US" w:eastAsia="zh-CN" w:bidi="ar"/>
        </w:rPr>
        <w:t>)</w:t>
      </w:r>
    </w:p>
    <w:p w14:paraId="2C327B7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.driver.find_element(By.CSS_SELECTOR, </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7BF451B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0D939BD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except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185E73"/>
          <w:kern w:val="0"/>
          <w:sz w:val="14"/>
          <w:szCs w:val="14"/>
          <w:shd w:val="clear" w:fill="FFFFFF"/>
          <w:lang w:val="en-US" w:eastAsia="zh-CN" w:bidi="ar"/>
        </w:rPr>
        <w:t>Exception</w:t>
      </w:r>
      <w:r>
        <w:rPr>
          <w:rFonts w:hint="default" w:ascii="Consolas" w:hAnsi="Consolas" w:eastAsia="Consolas" w:cs="Consolas"/>
          <w:b w:val="0"/>
          <w:bCs w:val="0"/>
          <w:color w:val="292929"/>
          <w:kern w:val="0"/>
          <w:sz w:val="14"/>
          <w:szCs w:val="14"/>
          <w:shd w:val="clear" w:fill="FFFFFF"/>
          <w:lang w:val="en-US" w:eastAsia="zh-CN" w:bidi="ar"/>
        </w:rPr>
        <w:t>:</w:t>
      </w:r>
    </w:p>
    <w:p w14:paraId="65C0AA6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pass</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可能已经登录了</w:t>
      </w:r>
    </w:p>
    <w:p w14:paraId="47714EA4">
      <w:pPr>
        <w:keepNext w:val="0"/>
        <w:keepLines w:val="0"/>
        <w:widowControl/>
        <w:suppressLineNumbers w:val="0"/>
        <w:jc w:val="left"/>
      </w:pPr>
    </w:p>
    <w:p w14:paraId="09650E1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test_10_item_list_page_accessible</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440040B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"""TC-SEL-10: 道具列表页可访问并展示道具"""</w:t>
      </w:r>
    </w:p>
    <w:p w14:paraId="0F7ED6E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w:t>
      </w:r>
      <w:r>
        <w:rPr>
          <w:rFonts w:hint="default" w:ascii="Consolas" w:hAnsi="Consolas" w:eastAsia="Consolas" w:cs="Consolas"/>
          <w:b w:val="0"/>
          <w:bCs w:val="0"/>
          <w:color w:val="292929"/>
          <w:kern w:val="0"/>
          <w:sz w:val="14"/>
          <w:szCs w:val="14"/>
          <w:shd w:val="clear" w:fill="FFFFFF"/>
          <w:lang w:val="en-US" w:eastAsia="zh-CN" w:bidi="ar"/>
        </w:rPr>
        <w:t>)</w:t>
      </w:r>
    </w:p>
    <w:p w14:paraId="2ED2B4D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页面标题或内容应包含"浏览"或"道具"</w:t>
      </w:r>
    </w:p>
    <w:p w14:paraId="0BFADD9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source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.driver.page_source</w:t>
      </w:r>
    </w:p>
    <w:p w14:paraId="564732F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"GBP"</w:t>
      </w:r>
      <w:r>
        <w:rPr>
          <w:rFonts w:hint="default" w:ascii="Consolas" w:hAnsi="Consolas" w:eastAsia="Consolas" w:cs="Consolas"/>
          <w:b w:val="0"/>
          <w:bCs w:val="0"/>
          <w:color w:val="292929"/>
          <w:kern w:val="0"/>
          <w:sz w:val="14"/>
          <w:szCs w:val="14"/>
          <w:shd w:val="clear" w:fill="FFFFFF"/>
          <w:lang w:val="en-US" w:eastAsia="zh-CN" w:bidi="ar"/>
        </w:rPr>
        <w:t xml:space="preserve">, source, </w:t>
      </w:r>
      <w:r>
        <w:rPr>
          <w:rFonts w:hint="default" w:ascii="Consolas" w:hAnsi="Consolas" w:eastAsia="Consolas" w:cs="Consolas"/>
          <w:b w:val="0"/>
          <w:bCs w:val="0"/>
          <w:color w:val="0F4A85"/>
          <w:kern w:val="0"/>
          <w:sz w:val="14"/>
          <w:szCs w:val="14"/>
          <w:shd w:val="clear" w:fill="FFFFFF"/>
          <w:lang w:val="en-US" w:eastAsia="zh-CN" w:bidi="ar"/>
        </w:rPr>
        <w:t>"列表页应包含道具条目或空状态提示"</w:t>
      </w:r>
      <w:r>
        <w:rPr>
          <w:rFonts w:hint="default" w:ascii="Consolas" w:hAnsi="Consolas" w:eastAsia="Consolas" w:cs="Consolas"/>
          <w:b w:val="0"/>
          <w:bCs w:val="0"/>
          <w:color w:val="292929"/>
          <w:kern w:val="0"/>
          <w:sz w:val="14"/>
          <w:szCs w:val="14"/>
          <w:shd w:val="clear" w:fill="FFFFFF"/>
          <w:lang w:val="en-US" w:eastAsia="zh-CN" w:bidi="ar"/>
        </w:rPr>
        <w:t>)</w:t>
      </w:r>
    </w:p>
    <w:p w14:paraId="398B9B7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TC-SEL-10 通过: 道具列表页正常访问"</w:t>
      </w:r>
      <w:r>
        <w:rPr>
          <w:rFonts w:hint="default" w:ascii="Consolas" w:hAnsi="Consolas" w:eastAsia="Consolas" w:cs="Consolas"/>
          <w:b w:val="0"/>
          <w:bCs w:val="0"/>
          <w:color w:val="292929"/>
          <w:kern w:val="0"/>
          <w:sz w:val="14"/>
          <w:szCs w:val="14"/>
          <w:shd w:val="clear" w:fill="FFFFFF"/>
          <w:lang w:val="en-US" w:eastAsia="zh-CN" w:bidi="ar"/>
        </w:rPr>
        <w:t>)</w:t>
      </w:r>
    </w:p>
    <w:p w14:paraId="5342AA71">
      <w:pPr>
        <w:keepNext w:val="0"/>
        <w:keepLines w:val="0"/>
        <w:widowControl/>
        <w:suppressLineNumbers w:val="0"/>
        <w:jc w:val="left"/>
      </w:pPr>
    </w:p>
    <w:p w14:paraId="0149CB2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test_11_item_detail_page</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0FB39DF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"""TC-SEL-11: 道具详情页可访问"""</w:t>
      </w:r>
    </w:p>
    <w:p w14:paraId="0D10B33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先浏览到列表页，再点击第一个道具</w:t>
      </w:r>
    </w:p>
    <w:p w14:paraId="50BA850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w:t>
      </w:r>
      <w:r>
        <w:rPr>
          <w:rFonts w:hint="default" w:ascii="Consolas" w:hAnsi="Consolas" w:eastAsia="Consolas" w:cs="Consolas"/>
          <w:b w:val="0"/>
          <w:bCs w:val="0"/>
          <w:color w:val="292929"/>
          <w:kern w:val="0"/>
          <w:sz w:val="14"/>
          <w:szCs w:val="14"/>
          <w:shd w:val="clear" w:fill="FFFFFF"/>
          <w:lang w:val="en-US" w:eastAsia="zh-CN" w:bidi="ar"/>
        </w:rPr>
        <w:t>)</w:t>
      </w:r>
    </w:p>
    <w:p w14:paraId="1ADC59A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查找道具链接（卡片中的链接）</w:t>
      </w:r>
    </w:p>
    <w:p w14:paraId="6A67B11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item_links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.driver.find_elements(By.CSS_SELECTOR, </w:t>
      </w:r>
      <w:r>
        <w:rPr>
          <w:rFonts w:hint="default" w:ascii="Consolas" w:hAnsi="Consolas" w:eastAsia="Consolas" w:cs="Consolas"/>
          <w:b w:val="0"/>
          <w:bCs w:val="0"/>
          <w:color w:val="0F4A85"/>
          <w:kern w:val="0"/>
          <w:sz w:val="14"/>
          <w:szCs w:val="14"/>
          <w:shd w:val="clear" w:fill="FFFFFF"/>
          <w:lang w:val="en-US" w:eastAsia="zh-CN" w:bidi="ar"/>
        </w:rPr>
        <w:t>".card a[href*='/items/']"</w:t>
      </w:r>
      <w:r>
        <w:rPr>
          <w:rFonts w:hint="default" w:ascii="Consolas" w:hAnsi="Consolas" w:eastAsia="Consolas" w:cs="Consolas"/>
          <w:b w:val="0"/>
          <w:bCs w:val="0"/>
          <w:color w:val="292929"/>
          <w:kern w:val="0"/>
          <w:sz w:val="14"/>
          <w:szCs w:val="14"/>
          <w:shd w:val="clear" w:fill="FFFFFF"/>
          <w:lang w:val="en-US" w:eastAsia="zh-CN" w:bidi="ar"/>
        </w:rPr>
        <w:t>)</w:t>
      </w:r>
    </w:p>
    <w:p w14:paraId="7A96AC5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if</w:t>
      </w:r>
      <w:r>
        <w:rPr>
          <w:rFonts w:hint="default" w:ascii="Consolas" w:hAnsi="Consolas" w:eastAsia="Consolas" w:cs="Consolas"/>
          <w:b w:val="0"/>
          <w:bCs w:val="0"/>
          <w:color w:val="292929"/>
          <w:kern w:val="0"/>
          <w:sz w:val="14"/>
          <w:szCs w:val="14"/>
          <w:shd w:val="clear" w:fill="FFFFFF"/>
          <w:lang w:val="en-US" w:eastAsia="zh-CN" w:bidi="ar"/>
        </w:rPr>
        <w:t xml:space="preserve"> item_links:</w:t>
      </w:r>
    </w:p>
    <w:p w14:paraId="017D7E0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item_links[</w:t>
      </w:r>
      <w:r>
        <w:rPr>
          <w:rFonts w:hint="default" w:ascii="Consolas" w:hAnsi="Consolas" w:eastAsia="Consolas" w:cs="Consolas"/>
          <w:b w:val="0"/>
          <w:bCs w:val="0"/>
          <w:color w:val="096D48"/>
          <w:kern w:val="0"/>
          <w:sz w:val="14"/>
          <w:szCs w:val="14"/>
          <w:shd w:val="clear" w:fill="FFFFFF"/>
          <w:lang w:val="en-US" w:eastAsia="zh-CN" w:bidi="ar"/>
        </w:rPr>
        <w:t>0</w:t>
      </w:r>
      <w:r>
        <w:rPr>
          <w:rFonts w:hint="default" w:ascii="Consolas" w:hAnsi="Consolas" w:eastAsia="Consolas" w:cs="Consolas"/>
          <w:b w:val="0"/>
          <w:bCs w:val="0"/>
          <w:color w:val="292929"/>
          <w:kern w:val="0"/>
          <w:sz w:val="14"/>
          <w:szCs w:val="14"/>
          <w:shd w:val="clear" w:fill="FFFFFF"/>
          <w:lang w:val="en-US" w:eastAsia="zh-CN" w:bidi="ar"/>
        </w:rPr>
        <w:t>].click()</w:t>
      </w:r>
    </w:p>
    <w:p w14:paraId="6BF0C9B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5C324E3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"/items/"</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.driver.current_url)</w:t>
      </w:r>
    </w:p>
    <w:p w14:paraId="2D0B9FF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f"✅ TC-SEL-11 通过: 道具详情页可访问 ({self</w:t>
      </w:r>
      <w:r>
        <w:rPr>
          <w:rFonts w:hint="default" w:ascii="Consolas" w:hAnsi="Consolas" w:eastAsia="Consolas" w:cs="Consolas"/>
          <w:b w:val="0"/>
          <w:bCs w:val="0"/>
          <w:color w:val="292929"/>
          <w:kern w:val="0"/>
          <w:sz w:val="14"/>
          <w:szCs w:val="14"/>
          <w:shd w:val="clear" w:fill="FFFFFF"/>
          <w:lang w:val="en-US" w:eastAsia="zh-CN" w:bidi="ar"/>
        </w:rPr>
        <w:t>.driver.current_url</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w:t>
      </w:r>
    </w:p>
    <w:p w14:paraId="3F049CC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else</w:t>
      </w:r>
      <w:r>
        <w:rPr>
          <w:rFonts w:hint="default" w:ascii="Consolas" w:hAnsi="Consolas" w:eastAsia="Consolas" w:cs="Consolas"/>
          <w:b w:val="0"/>
          <w:bCs w:val="0"/>
          <w:color w:val="292929"/>
          <w:kern w:val="0"/>
          <w:sz w:val="14"/>
          <w:szCs w:val="14"/>
          <w:shd w:val="clear" w:fill="FFFFFF"/>
          <w:lang w:val="en-US" w:eastAsia="zh-CN" w:bidi="ar"/>
        </w:rPr>
        <w:t>:</w:t>
      </w:r>
    </w:p>
    <w:p w14:paraId="2FF81CE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TC-SEL-11 跳过: 列表页无道具可点击"</w:t>
      </w:r>
      <w:r>
        <w:rPr>
          <w:rFonts w:hint="default" w:ascii="Consolas" w:hAnsi="Consolas" w:eastAsia="Consolas" w:cs="Consolas"/>
          <w:b w:val="0"/>
          <w:bCs w:val="0"/>
          <w:color w:val="292929"/>
          <w:kern w:val="0"/>
          <w:sz w:val="14"/>
          <w:szCs w:val="14"/>
          <w:shd w:val="clear" w:fill="FFFFFF"/>
          <w:lang w:val="en-US" w:eastAsia="zh-CN" w:bidi="ar"/>
        </w:rPr>
        <w:t>)</w:t>
      </w:r>
    </w:p>
    <w:p w14:paraId="6DA2E491">
      <w:pPr>
        <w:keepNext w:val="0"/>
        <w:keepLines w:val="0"/>
        <w:widowControl/>
        <w:suppressLineNumbers w:val="0"/>
        <w:jc w:val="left"/>
      </w:pPr>
    </w:p>
    <w:p w14:paraId="1B5E7BC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test_12_item_search_functionality</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1FAC152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"""TC-SEL-12: 道具搜索功能（等价类：有效关键词）"""</w:t>
      </w:r>
    </w:p>
    <w:p w14:paraId="1075B0E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w:t>
      </w:r>
      <w:r>
        <w:rPr>
          <w:rFonts w:hint="default" w:ascii="Consolas" w:hAnsi="Consolas" w:eastAsia="Consolas" w:cs="Consolas"/>
          <w:b w:val="0"/>
          <w:bCs w:val="0"/>
          <w:color w:val="292929"/>
          <w:kern w:val="0"/>
          <w:sz w:val="14"/>
          <w:szCs w:val="14"/>
          <w:shd w:val="clear" w:fill="FFFFFF"/>
          <w:lang w:val="en-US" w:eastAsia="zh-CN" w:bidi="ar"/>
        </w:rPr>
        <w:t>)</w:t>
      </w:r>
    </w:p>
    <w:p w14:paraId="64944A1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搜索</w:t>
      </w:r>
    </w:p>
    <w:p w14:paraId="568F4D6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search_input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.driver.find_element(By.CSS_SELECTOR, </w:t>
      </w:r>
      <w:r>
        <w:rPr>
          <w:rFonts w:hint="default" w:ascii="Consolas" w:hAnsi="Consolas" w:eastAsia="Consolas" w:cs="Consolas"/>
          <w:b w:val="0"/>
          <w:bCs w:val="0"/>
          <w:color w:val="0F4A85"/>
          <w:kern w:val="0"/>
          <w:sz w:val="14"/>
          <w:szCs w:val="14"/>
          <w:shd w:val="clear" w:fill="FFFFFF"/>
          <w:lang w:val="en-US" w:eastAsia="zh-CN" w:bidi="ar"/>
        </w:rPr>
        <w:t>"input[name='keyword']"</w:t>
      </w:r>
      <w:r>
        <w:rPr>
          <w:rFonts w:hint="default" w:ascii="Consolas" w:hAnsi="Consolas" w:eastAsia="Consolas" w:cs="Consolas"/>
          <w:b w:val="0"/>
          <w:bCs w:val="0"/>
          <w:color w:val="292929"/>
          <w:kern w:val="0"/>
          <w:sz w:val="14"/>
          <w:szCs w:val="14"/>
          <w:shd w:val="clear" w:fill="FFFFFF"/>
          <w:lang w:val="en-US" w:eastAsia="zh-CN" w:bidi="ar"/>
        </w:rPr>
        <w:t>)</w:t>
      </w:r>
    </w:p>
    <w:p w14:paraId="485363E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search_input.send_keys(</w:t>
      </w:r>
      <w:r>
        <w:rPr>
          <w:rFonts w:hint="default" w:ascii="Consolas" w:hAnsi="Consolas" w:eastAsia="Consolas" w:cs="Consolas"/>
          <w:b w:val="0"/>
          <w:bCs w:val="0"/>
          <w:color w:val="0F4A85"/>
          <w:kern w:val="0"/>
          <w:sz w:val="14"/>
          <w:szCs w:val="14"/>
          <w:shd w:val="clear" w:fill="FFFFFF"/>
          <w:lang w:val="en-US" w:eastAsia="zh-CN" w:bidi="ar"/>
        </w:rPr>
        <w:t>"a"</w:t>
      </w:r>
      <w:r>
        <w:rPr>
          <w:rFonts w:hint="default" w:ascii="Consolas" w:hAnsi="Consolas" w:eastAsia="Consolas" w:cs="Consolas"/>
          <w:b w:val="0"/>
          <w:bCs w:val="0"/>
          <w:color w:val="292929"/>
          <w:kern w:val="0"/>
          <w:sz w:val="14"/>
          <w:szCs w:val="14"/>
          <w:shd w:val="clear" w:fill="FFFFFF"/>
          <w:lang w:val="en-US" w:eastAsia="zh-CN" w:bidi="ar"/>
        </w:rPr>
        <w:t>)  </w:t>
      </w:r>
      <w:r>
        <w:rPr>
          <w:rFonts w:hint="default" w:ascii="Consolas" w:hAnsi="Consolas" w:eastAsia="Consolas" w:cs="Consolas"/>
          <w:b w:val="0"/>
          <w:bCs w:val="0"/>
          <w:color w:val="515151"/>
          <w:kern w:val="0"/>
          <w:sz w:val="14"/>
          <w:szCs w:val="14"/>
          <w:shd w:val="clear" w:fill="FFFFFF"/>
          <w:lang w:val="en-US" w:eastAsia="zh-CN" w:bidi="ar"/>
        </w:rPr>
        <w:t># 宽泛搜索</w:t>
      </w:r>
    </w:p>
    <w:p w14:paraId="426226D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search_btn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.driver.find_element(By.CSS_SELECTOR, </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w:t>
      </w:r>
    </w:p>
    <w:p w14:paraId="3DD8DBF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search_btn.click()</w:t>
      </w:r>
    </w:p>
    <w:p w14:paraId="5BDF159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5FBCAD7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"keyword=a"</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.driver.current_url, </w:t>
      </w:r>
      <w:r>
        <w:rPr>
          <w:rFonts w:hint="default" w:ascii="Consolas" w:hAnsi="Consolas" w:eastAsia="Consolas" w:cs="Consolas"/>
          <w:b w:val="0"/>
          <w:bCs w:val="0"/>
          <w:color w:val="0F4A85"/>
          <w:kern w:val="0"/>
          <w:sz w:val="14"/>
          <w:szCs w:val="14"/>
          <w:shd w:val="clear" w:fill="FFFFFF"/>
          <w:lang w:val="en-US" w:eastAsia="zh-CN" w:bidi="ar"/>
        </w:rPr>
        <w:t>"URL应包含搜索参数"</w:t>
      </w:r>
      <w:r>
        <w:rPr>
          <w:rFonts w:hint="default" w:ascii="Consolas" w:hAnsi="Consolas" w:eastAsia="Consolas" w:cs="Consolas"/>
          <w:b w:val="0"/>
          <w:bCs w:val="0"/>
          <w:color w:val="292929"/>
          <w:kern w:val="0"/>
          <w:sz w:val="14"/>
          <w:szCs w:val="14"/>
          <w:shd w:val="clear" w:fill="FFFFFF"/>
          <w:lang w:val="en-US" w:eastAsia="zh-CN" w:bidi="ar"/>
        </w:rPr>
        <w:t>)</w:t>
      </w:r>
    </w:p>
    <w:p w14:paraId="56EEC4F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TC-SEL-12 通过: 搜索功能正常"</w:t>
      </w:r>
      <w:r>
        <w:rPr>
          <w:rFonts w:hint="default" w:ascii="Consolas" w:hAnsi="Consolas" w:eastAsia="Consolas" w:cs="Consolas"/>
          <w:b w:val="0"/>
          <w:bCs w:val="0"/>
          <w:color w:val="292929"/>
          <w:kern w:val="0"/>
          <w:sz w:val="14"/>
          <w:szCs w:val="14"/>
          <w:shd w:val="clear" w:fill="FFFFFF"/>
          <w:lang w:val="en-US" w:eastAsia="zh-CN" w:bidi="ar"/>
        </w:rPr>
        <w:t>)</w:t>
      </w:r>
    </w:p>
    <w:p w14:paraId="2F091711">
      <w:pPr>
        <w:keepNext w:val="0"/>
        <w:keepLines w:val="0"/>
        <w:widowControl/>
        <w:suppressLineNumbers w:val="0"/>
        <w:jc w:val="left"/>
      </w:pPr>
    </w:p>
    <w:p w14:paraId="03AC4B9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test_13_item_search_no_result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36FD498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"""TC-SEL-13: 搜索无结果（等价类：不匹配关键词）"""</w:t>
      </w:r>
    </w:p>
    <w:p w14:paraId="2190BE7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w:t>
      </w:r>
      <w:r>
        <w:rPr>
          <w:rFonts w:hint="default" w:ascii="Consolas" w:hAnsi="Consolas" w:eastAsia="Consolas" w:cs="Consolas"/>
          <w:b w:val="0"/>
          <w:bCs w:val="0"/>
          <w:color w:val="292929"/>
          <w:kern w:val="0"/>
          <w:sz w:val="14"/>
          <w:szCs w:val="14"/>
          <w:shd w:val="clear" w:fill="FFFFFF"/>
          <w:lang w:val="en-US" w:eastAsia="zh-CN" w:bidi="ar"/>
        </w:rPr>
        <w:t>)</w:t>
      </w:r>
    </w:p>
    <w:p w14:paraId="4C05107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search_input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.driver.find_element(By.CSS_SELECTOR, </w:t>
      </w:r>
      <w:r>
        <w:rPr>
          <w:rFonts w:hint="default" w:ascii="Consolas" w:hAnsi="Consolas" w:eastAsia="Consolas" w:cs="Consolas"/>
          <w:b w:val="0"/>
          <w:bCs w:val="0"/>
          <w:color w:val="0F4A85"/>
          <w:kern w:val="0"/>
          <w:sz w:val="14"/>
          <w:szCs w:val="14"/>
          <w:shd w:val="clear" w:fill="FFFFFF"/>
          <w:lang w:val="en-US" w:eastAsia="zh-CN" w:bidi="ar"/>
        </w:rPr>
        <w:t>"input[name='keyword']"</w:t>
      </w:r>
      <w:r>
        <w:rPr>
          <w:rFonts w:hint="default" w:ascii="Consolas" w:hAnsi="Consolas" w:eastAsia="Consolas" w:cs="Consolas"/>
          <w:b w:val="0"/>
          <w:bCs w:val="0"/>
          <w:color w:val="292929"/>
          <w:kern w:val="0"/>
          <w:sz w:val="14"/>
          <w:szCs w:val="14"/>
          <w:shd w:val="clear" w:fill="FFFFFF"/>
          <w:lang w:val="en-US" w:eastAsia="zh-CN" w:bidi="ar"/>
        </w:rPr>
        <w:t>)</w:t>
      </w:r>
    </w:p>
    <w:p w14:paraId="781B537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search_input.send_keys(</w:t>
      </w:r>
      <w:r>
        <w:rPr>
          <w:rFonts w:hint="default" w:ascii="Consolas" w:hAnsi="Consolas" w:eastAsia="Consolas" w:cs="Consolas"/>
          <w:b w:val="0"/>
          <w:bCs w:val="0"/>
          <w:color w:val="0F4A85"/>
          <w:kern w:val="0"/>
          <w:sz w:val="14"/>
          <w:szCs w:val="14"/>
          <w:shd w:val="clear" w:fill="FFFFFF"/>
          <w:lang w:val="en-US" w:eastAsia="zh-CN" w:bidi="ar"/>
        </w:rPr>
        <w:t>"不存在道具XYZ999"</w:t>
      </w:r>
      <w:r>
        <w:rPr>
          <w:rFonts w:hint="default" w:ascii="Consolas" w:hAnsi="Consolas" w:eastAsia="Consolas" w:cs="Consolas"/>
          <w:b w:val="0"/>
          <w:bCs w:val="0"/>
          <w:color w:val="292929"/>
          <w:kern w:val="0"/>
          <w:sz w:val="14"/>
          <w:szCs w:val="14"/>
          <w:shd w:val="clear" w:fill="FFFFFF"/>
          <w:lang w:val="en-US" w:eastAsia="zh-CN" w:bidi="ar"/>
        </w:rPr>
        <w:t>)</w:t>
      </w:r>
    </w:p>
    <w:p w14:paraId="7D2FAF3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.driver.find_element(By.CSS_SELECTOR, </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3B538C6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30D6FF1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source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.driver.page_source</w:t>
      </w:r>
    </w:p>
    <w:p w14:paraId="09A51D1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应该有"没有找到"或类似提示</w:t>
      </w:r>
    </w:p>
    <w:p w14:paraId="22AB611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TC-SEL-13 通过: 无结果搜索完成"</w:t>
      </w:r>
      <w:r>
        <w:rPr>
          <w:rFonts w:hint="default" w:ascii="Consolas" w:hAnsi="Consolas" w:eastAsia="Consolas" w:cs="Consolas"/>
          <w:b w:val="0"/>
          <w:bCs w:val="0"/>
          <w:color w:val="292929"/>
          <w:kern w:val="0"/>
          <w:sz w:val="14"/>
          <w:szCs w:val="14"/>
          <w:shd w:val="clear" w:fill="FFFFFF"/>
          <w:lang w:val="en-US" w:eastAsia="zh-CN" w:bidi="ar"/>
        </w:rPr>
        <w:t>)</w:t>
      </w:r>
    </w:p>
    <w:p w14:paraId="0E4FE90D">
      <w:pPr>
        <w:keepNext w:val="0"/>
        <w:keepLines w:val="0"/>
        <w:widowControl/>
        <w:suppressLineNumbers w:val="0"/>
        <w:jc w:val="left"/>
      </w:pPr>
    </w:p>
    <w:p w14:paraId="4B70B59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test_14_price_filter</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7E24B10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"""TC-SEL-14: 价格区间筛选（边界值：min_price &amp; max_price）"""</w:t>
      </w:r>
    </w:p>
    <w:p w14:paraId="50F1AB6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}/items/?min_price=0&amp;max_price=100000"</w:t>
      </w:r>
      <w:r>
        <w:rPr>
          <w:rFonts w:hint="default" w:ascii="Consolas" w:hAnsi="Consolas" w:eastAsia="Consolas" w:cs="Consolas"/>
          <w:b w:val="0"/>
          <w:bCs w:val="0"/>
          <w:color w:val="292929"/>
          <w:kern w:val="0"/>
          <w:sz w:val="14"/>
          <w:szCs w:val="14"/>
          <w:shd w:val="clear" w:fill="FFFFFF"/>
          <w:lang w:val="en-US" w:eastAsia="zh-CN" w:bidi="ar"/>
        </w:rPr>
        <w:t>)</w:t>
      </w:r>
    </w:p>
    <w:p w14:paraId="32F7292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4F86B3E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"min_price=0"</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.driver.current_url)</w:t>
      </w:r>
    </w:p>
    <w:p w14:paraId="2A49811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TC-SEL-14 通过: 价格区间筛选正常"</w:t>
      </w:r>
      <w:r>
        <w:rPr>
          <w:rFonts w:hint="default" w:ascii="Consolas" w:hAnsi="Consolas" w:eastAsia="Consolas" w:cs="Consolas"/>
          <w:b w:val="0"/>
          <w:bCs w:val="0"/>
          <w:color w:val="292929"/>
          <w:kern w:val="0"/>
          <w:sz w:val="14"/>
          <w:szCs w:val="14"/>
          <w:shd w:val="clear" w:fill="FFFFFF"/>
          <w:lang w:val="en-US" w:eastAsia="zh-CN" w:bidi="ar"/>
        </w:rPr>
        <w:t>)</w:t>
      </w:r>
    </w:p>
    <w:p w14:paraId="24C6F452">
      <w:pPr>
        <w:keepNext w:val="0"/>
        <w:keepLines w:val="0"/>
        <w:widowControl/>
        <w:suppressLineNumbers w:val="0"/>
        <w:jc w:val="left"/>
      </w:pPr>
    </w:p>
    <w:p w14:paraId="37DC718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test_15_create_item_page_accessible</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72FB4B7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"""TC-SEL-15: 发布道具页面可访问"""</w:t>
      </w:r>
    </w:p>
    <w:p w14:paraId="7763DD4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}/items/sell/"</w:t>
      </w:r>
      <w:r>
        <w:rPr>
          <w:rFonts w:hint="default" w:ascii="Consolas" w:hAnsi="Consolas" w:eastAsia="Consolas" w:cs="Consolas"/>
          <w:b w:val="0"/>
          <w:bCs w:val="0"/>
          <w:color w:val="292929"/>
          <w:kern w:val="0"/>
          <w:sz w:val="14"/>
          <w:szCs w:val="14"/>
          <w:shd w:val="clear" w:fill="FFFFFF"/>
          <w:lang w:val="en-US" w:eastAsia="zh-CN" w:bidi="ar"/>
        </w:rPr>
        <w:t>)</w:t>
      </w:r>
    </w:p>
    <w:p w14:paraId="78C8CCF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source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.driver.page_source</w:t>
      </w:r>
    </w:p>
    <w:p w14:paraId="3D1D0BE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"name"</w:t>
      </w:r>
      <w:r>
        <w:rPr>
          <w:rFonts w:hint="default" w:ascii="Consolas" w:hAnsi="Consolas" w:eastAsia="Consolas" w:cs="Consolas"/>
          <w:b w:val="0"/>
          <w:bCs w:val="0"/>
          <w:color w:val="292929"/>
          <w:kern w:val="0"/>
          <w:sz w:val="14"/>
          <w:szCs w:val="14"/>
          <w:shd w:val="clear" w:fill="FFFFFF"/>
          <w:lang w:val="en-US" w:eastAsia="zh-CN" w:bidi="ar"/>
        </w:rPr>
        <w:t xml:space="preserve">, source, </w:t>
      </w:r>
      <w:r>
        <w:rPr>
          <w:rFonts w:hint="default" w:ascii="Consolas" w:hAnsi="Consolas" w:eastAsia="Consolas" w:cs="Consolas"/>
          <w:b w:val="0"/>
          <w:bCs w:val="0"/>
          <w:color w:val="0F4A85"/>
          <w:kern w:val="0"/>
          <w:sz w:val="14"/>
          <w:szCs w:val="14"/>
          <w:shd w:val="clear" w:fill="FFFFFF"/>
          <w:lang w:val="en-US" w:eastAsia="zh-CN" w:bidi="ar"/>
        </w:rPr>
        <w:t>"页面应包含道具名称输入框"</w:t>
      </w:r>
      <w:r>
        <w:rPr>
          <w:rFonts w:hint="default" w:ascii="Consolas" w:hAnsi="Consolas" w:eastAsia="Consolas" w:cs="Consolas"/>
          <w:b w:val="0"/>
          <w:bCs w:val="0"/>
          <w:color w:val="292929"/>
          <w:kern w:val="0"/>
          <w:sz w:val="14"/>
          <w:szCs w:val="14"/>
          <w:shd w:val="clear" w:fill="FFFFFF"/>
          <w:lang w:val="en-US" w:eastAsia="zh-CN" w:bidi="ar"/>
        </w:rPr>
        <w:t>)</w:t>
      </w:r>
    </w:p>
    <w:p w14:paraId="5FE60CD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"price"</w:t>
      </w:r>
      <w:r>
        <w:rPr>
          <w:rFonts w:hint="default" w:ascii="Consolas" w:hAnsi="Consolas" w:eastAsia="Consolas" w:cs="Consolas"/>
          <w:b w:val="0"/>
          <w:bCs w:val="0"/>
          <w:color w:val="292929"/>
          <w:kern w:val="0"/>
          <w:sz w:val="14"/>
          <w:szCs w:val="14"/>
          <w:shd w:val="clear" w:fill="FFFFFF"/>
          <w:lang w:val="en-US" w:eastAsia="zh-CN" w:bidi="ar"/>
        </w:rPr>
        <w:t xml:space="preserve">, source, </w:t>
      </w:r>
      <w:r>
        <w:rPr>
          <w:rFonts w:hint="default" w:ascii="Consolas" w:hAnsi="Consolas" w:eastAsia="Consolas" w:cs="Consolas"/>
          <w:b w:val="0"/>
          <w:bCs w:val="0"/>
          <w:color w:val="0F4A85"/>
          <w:kern w:val="0"/>
          <w:sz w:val="14"/>
          <w:szCs w:val="14"/>
          <w:shd w:val="clear" w:fill="FFFFFF"/>
          <w:lang w:val="en-US" w:eastAsia="zh-CN" w:bidi="ar"/>
        </w:rPr>
        <w:t>"页面应包含价格输入框"</w:t>
      </w:r>
      <w:r>
        <w:rPr>
          <w:rFonts w:hint="default" w:ascii="Consolas" w:hAnsi="Consolas" w:eastAsia="Consolas" w:cs="Consolas"/>
          <w:b w:val="0"/>
          <w:bCs w:val="0"/>
          <w:color w:val="292929"/>
          <w:kern w:val="0"/>
          <w:sz w:val="14"/>
          <w:szCs w:val="14"/>
          <w:shd w:val="clear" w:fill="FFFFFF"/>
          <w:lang w:val="en-US" w:eastAsia="zh-CN" w:bidi="ar"/>
        </w:rPr>
        <w:t>)</w:t>
      </w:r>
    </w:p>
    <w:p w14:paraId="49CFDC8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TC-SEL-15 通过: 发布道具页面元素齐全"</w:t>
      </w:r>
      <w:r>
        <w:rPr>
          <w:rFonts w:hint="default" w:ascii="Consolas" w:hAnsi="Consolas" w:eastAsia="Consolas" w:cs="Consolas"/>
          <w:b w:val="0"/>
          <w:bCs w:val="0"/>
          <w:color w:val="292929"/>
          <w:kern w:val="0"/>
          <w:sz w:val="14"/>
          <w:szCs w:val="14"/>
          <w:shd w:val="clear" w:fill="FFFFFF"/>
          <w:lang w:val="en-US" w:eastAsia="zh-CN" w:bidi="ar"/>
        </w:rPr>
        <w:t>)</w:t>
      </w:r>
    </w:p>
    <w:p w14:paraId="5D45F403">
      <w:pPr>
        <w:keepNext w:val="0"/>
        <w:keepLines w:val="0"/>
        <w:widowControl/>
        <w:suppressLineNumbers w:val="0"/>
        <w:jc w:val="left"/>
      </w:pPr>
    </w:p>
    <w:p w14:paraId="68D1AA5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test_16_create_item_success</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37E9262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"""TC-SEL-16: 成功发布道具（等价类：有效输入）"""</w:t>
      </w:r>
    </w:p>
    <w:p w14:paraId="2C02247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}/items/sell/"</w:t>
      </w:r>
      <w:r>
        <w:rPr>
          <w:rFonts w:hint="default" w:ascii="Consolas" w:hAnsi="Consolas" w:eastAsia="Consolas" w:cs="Consolas"/>
          <w:b w:val="0"/>
          <w:bCs w:val="0"/>
          <w:color w:val="292929"/>
          <w:kern w:val="0"/>
          <w:sz w:val="14"/>
          <w:szCs w:val="14"/>
          <w:shd w:val="clear" w:fill="FFFFFF"/>
          <w:lang w:val="en-US" w:eastAsia="zh-CN" w:bidi="ar"/>
        </w:rPr>
        <w:t>)</w:t>
      </w:r>
    </w:p>
    <w:p w14:paraId="78A8E77C">
      <w:pPr>
        <w:keepNext w:val="0"/>
        <w:keepLines w:val="0"/>
        <w:widowControl/>
        <w:suppressLineNumbers w:val="0"/>
        <w:jc w:val="left"/>
      </w:pPr>
    </w:p>
    <w:p w14:paraId="2410E2A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"name"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"Selenium测试道具"</w:t>
      </w:r>
      <w:r>
        <w:rPr>
          <w:rFonts w:hint="default" w:ascii="Consolas" w:hAnsi="Consolas" w:eastAsia="Consolas" w:cs="Consolas"/>
          <w:b w:val="0"/>
          <w:bCs w:val="0"/>
          <w:color w:val="292929"/>
          <w:kern w:val="0"/>
          <w:sz w:val="14"/>
          <w:szCs w:val="14"/>
          <w:shd w:val="clear" w:fill="FFFFFF"/>
          <w:lang w:val="en-US" w:eastAsia="zh-CN" w:bidi="ar"/>
        </w:rPr>
        <w:t>)</w:t>
      </w:r>
    </w:p>
    <w:p w14:paraId="5B98C23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选择分类</w:t>
      </w:r>
    </w:p>
    <w:p w14:paraId="31F3DDE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category_select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.driver.find_element(By.NAME, </w:t>
      </w:r>
      <w:r>
        <w:rPr>
          <w:rFonts w:hint="default" w:ascii="Consolas" w:hAnsi="Consolas" w:eastAsia="Consolas" w:cs="Consolas"/>
          <w:b w:val="0"/>
          <w:bCs w:val="0"/>
          <w:color w:val="0F4A85"/>
          <w:kern w:val="0"/>
          <w:sz w:val="14"/>
          <w:szCs w:val="14"/>
          <w:shd w:val="clear" w:fill="FFFFFF"/>
          <w:lang w:val="en-US" w:eastAsia="zh-CN" w:bidi="ar"/>
        </w:rPr>
        <w:t>"category"</w:t>
      </w:r>
      <w:r>
        <w:rPr>
          <w:rFonts w:hint="default" w:ascii="Consolas" w:hAnsi="Consolas" w:eastAsia="Consolas" w:cs="Consolas"/>
          <w:b w:val="0"/>
          <w:bCs w:val="0"/>
          <w:color w:val="292929"/>
          <w:kern w:val="0"/>
          <w:sz w:val="14"/>
          <w:szCs w:val="14"/>
          <w:shd w:val="clear" w:fill="FFFFFF"/>
          <w:lang w:val="en-US" w:eastAsia="zh-CN" w:bidi="ar"/>
        </w:rPr>
        <w:t>)</w:t>
      </w:r>
    </w:p>
    <w:p w14:paraId="7A9DB58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if</w:t>
      </w:r>
      <w:r>
        <w:rPr>
          <w:rFonts w:hint="default" w:ascii="Consolas" w:hAnsi="Consolas" w:eastAsia="Consolas" w:cs="Consolas"/>
          <w:b w:val="0"/>
          <w:bCs w:val="0"/>
          <w:color w:val="292929"/>
          <w:kern w:val="0"/>
          <w:sz w:val="14"/>
          <w:szCs w:val="14"/>
          <w:shd w:val="clear" w:fill="FFFFFF"/>
          <w:lang w:val="en-US" w:eastAsia="zh-CN" w:bidi="ar"/>
        </w:rPr>
        <w:t xml:space="preserve"> category_select.find_elements(By.TAG_NAME, </w:t>
      </w:r>
      <w:r>
        <w:rPr>
          <w:rFonts w:hint="default" w:ascii="Consolas" w:hAnsi="Consolas" w:eastAsia="Consolas" w:cs="Consolas"/>
          <w:b w:val="0"/>
          <w:bCs w:val="0"/>
          <w:color w:val="0F4A85"/>
          <w:kern w:val="0"/>
          <w:sz w:val="14"/>
          <w:szCs w:val="14"/>
          <w:shd w:val="clear" w:fill="FFFFFF"/>
          <w:lang w:val="en-US" w:eastAsia="zh-CN" w:bidi="ar"/>
        </w:rPr>
        <w:t>"option"</w:t>
      </w:r>
      <w:r>
        <w:rPr>
          <w:rFonts w:hint="default" w:ascii="Consolas" w:hAnsi="Consolas" w:eastAsia="Consolas" w:cs="Consolas"/>
          <w:b w:val="0"/>
          <w:bCs w:val="0"/>
          <w:color w:val="292929"/>
          <w:kern w:val="0"/>
          <w:sz w:val="14"/>
          <w:szCs w:val="14"/>
          <w:shd w:val="clear" w:fill="FFFFFF"/>
          <w:lang w:val="en-US" w:eastAsia="zh-CN" w:bidi="ar"/>
        </w:rPr>
        <w:t>):</w:t>
      </w:r>
    </w:p>
    <w:p w14:paraId="3045823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category_select.find_elements(By.TAG_NAME, </w:t>
      </w:r>
      <w:r>
        <w:rPr>
          <w:rFonts w:hint="default" w:ascii="Consolas" w:hAnsi="Consolas" w:eastAsia="Consolas" w:cs="Consolas"/>
          <w:b w:val="0"/>
          <w:bCs w:val="0"/>
          <w:color w:val="0F4A85"/>
          <w:kern w:val="0"/>
          <w:sz w:val="14"/>
          <w:szCs w:val="14"/>
          <w:shd w:val="clear" w:fill="FFFFFF"/>
          <w:lang w:val="en-US" w:eastAsia="zh-CN" w:bidi="ar"/>
        </w:rPr>
        <w:t>"option"</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96D48"/>
          <w:kern w:val="0"/>
          <w:sz w:val="14"/>
          <w:szCs w:val="14"/>
          <w:shd w:val="clear" w:fill="FFFFFF"/>
          <w:lang w:val="en-US" w:eastAsia="zh-CN" w:bidi="ar"/>
        </w:rPr>
        <w:t>0</w:t>
      </w:r>
      <w:r>
        <w:rPr>
          <w:rFonts w:hint="default" w:ascii="Consolas" w:hAnsi="Consolas" w:eastAsia="Consolas" w:cs="Consolas"/>
          <w:b w:val="0"/>
          <w:bCs w:val="0"/>
          <w:color w:val="292929"/>
          <w:kern w:val="0"/>
          <w:sz w:val="14"/>
          <w:szCs w:val="14"/>
          <w:shd w:val="clear" w:fill="FFFFFF"/>
          <w:lang w:val="en-US" w:eastAsia="zh-CN" w:bidi="ar"/>
        </w:rPr>
        <w:t>].click()</w:t>
      </w:r>
    </w:p>
    <w:p w14:paraId="6776D6C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选择游戏</w:t>
      </w:r>
    </w:p>
    <w:p w14:paraId="2A27131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game_select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.driver.find_element(By.NAME, </w:t>
      </w:r>
      <w:r>
        <w:rPr>
          <w:rFonts w:hint="default" w:ascii="Consolas" w:hAnsi="Consolas" w:eastAsia="Consolas" w:cs="Consolas"/>
          <w:b w:val="0"/>
          <w:bCs w:val="0"/>
          <w:color w:val="0F4A85"/>
          <w:kern w:val="0"/>
          <w:sz w:val="14"/>
          <w:szCs w:val="14"/>
          <w:shd w:val="clear" w:fill="FFFFFF"/>
          <w:lang w:val="en-US" w:eastAsia="zh-CN" w:bidi="ar"/>
        </w:rPr>
        <w:t>"game"</w:t>
      </w:r>
      <w:r>
        <w:rPr>
          <w:rFonts w:hint="default" w:ascii="Consolas" w:hAnsi="Consolas" w:eastAsia="Consolas" w:cs="Consolas"/>
          <w:b w:val="0"/>
          <w:bCs w:val="0"/>
          <w:color w:val="292929"/>
          <w:kern w:val="0"/>
          <w:sz w:val="14"/>
          <w:szCs w:val="14"/>
          <w:shd w:val="clear" w:fill="FFFFFF"/>
          <w:lang w:val="en-US" w:eastAsia="zh-CN" w:bidi="ar"/>
        </w:rPr>
        <w:t>)</w:t>
      </w:r>
    </w:p>
    <w:p w14:paraId="38940AD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game_select.find_elements(By.TAG_NAME, </w:t>
      </w:r>
      <w:r>
        <w:rPr>
          <w:rFonts w:hint="default" w:ascii="Consolas" w:hAnsi="Consolas" w:eastAsia="Consolas" w:cs="Consolas"/>
          <w:b w:val="0"/>
          <w:bCs w:val="0"/>
          <w:color w:val="0F4A85"/>
          <w:kern w:val="0"/>
          <w:sz w:val="14"/>
          <w:szCs w:val="14"/>
          <w:shd w:val="clear" w:fill="FFFFFF"/>
          <w:lang w:val="en-US" w:eastAsia="zh-CN" w:bidi="ar"/>
        </w:rPr>
        <w:t>"option"</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96D48"/>
          <w:kern w:val="0"/>
          <w:sz w:val="14"/>
          <w:szCs w:val="14"/>
          <w:shd w:val="clear" w:fill="FFFFFF"/>
          <w:lang w:val="en-US" w:eastAsia="zh-CN" w:bidi="ar"/>
        </w:rPr>
        <w:t>1</w:t>
      </w:r>
      <w:r>
        <w:rPr>
          <w:rFonts w:hint="default" w:ascii="Consolas" w:hAnsi="Consolas" w:eastAsia="Consolas" w:cs="Consolas"/>
          <w:b w:val="0"/>
          <w:bCs w:val="0"/>
          <w:color w:val="292929"/>
          <w:kern w:val="0"/>
          <w:sz w:val="14"/>
          <w:szCs w:val="14"/>
          <w:shd w:val="clear" w:fill="FFFFFF"/>
          <w:lang w:val="en-US" w:eastAsia="zh-CN" w:bidi="ar"/>
        </w:rPr>
        <w:t>].click()</w:t>
      </w:r>
    </w:p>
    <w:p w14:paraId="59F6E4C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填写价格</w:t>
      </w:r>
    </w:p>
    <w:p w14:paraId="06A67AE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"price"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"199.99"</w:t>
      </w:r>
      <w:r>
        <w:rPr>
          <w:rFonts w:hint="default" w:ascii="Consolas" w:hAnsi="Consolas" w:eastAsia="Consolas" w:cs="Consolas"/>
          <w:b w:val="0"/>
          <w:bCs w:val="0"/>
          <w:color w:val="292929"/>
          <w:kern w:val="0"/>
          <w:sz w:val="14"/>
          <w:szCs w:val="14"/>
          <w:shd w:val="clear" w:fill="FFFFFF"/>
          <w:lang w:val="en-US" w:eastAsia="zh-CN" w:bidi="ar"/>
        </w:rPr>
        <w:t>)</w:t>
      </w:r>
    </w:p>
    <w:p w14:paraId="4BDDEA8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填写描述</w:t>
      </w:r>
    </w:p>
    <w:p w14:paraId="02FDA5A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"description"</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"Selenium自动化测试创建的道具"</w:t>
      </w:r>
      <w:r>
        <w:rPr>
          <w:rFonts w:hint="default" w:ascii="Consolas" w:hAnsi="Consolas" w:eastAsia="Consolas" w:cs="Consolas"/>
          <w:b w:val="0"/>
          <w:bCs w:val="0"/>
          <w:color w:val="292929"/>
          <w:kern w:val="0"/>
          <w:sz w:val="14"/>
          <w:szCs w:val="14"/>
          <w:shd w:val="clear" w:fill="FFFFFF"/>
          <w:lang w:val="en-US" w:eastAsia="zh-CN" w:bidi="ar"/>
        </w:rPr>
        <w:t>)</w:t>
      </w:r>
    </w:p>
    <w:p w14:paraId="3DA5F12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提交</w:t>
      </w:r>
    </w:p>
    <w:p w14:paraId="0FCD0A0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.find_by_css(</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3BBF70B3">
      <w:pPr>
        <w:keepNext w:val="0"/>
        <w:keepLines w:val="0"/>
        <w:widowControl/>
        <w:suppressLineNumbers w:val="0"/>
        <w:jc w:val="left"/>
      </w:pPr>
    </w:p>
    <w:p w14:paraId="541DBEF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1</w:t>
      </w:r>
      <w:r>
        <w:rPr>
          <w:rFonts w:hint="default" w:ascii="Consolas" w:hAnsi="Consolas" w:eastAsia="Consolas" w:cs="Consolas"/>
          <w:b w:val="0"/>
          <w:bCs w:val="0"/>
          <w:color w:val="292929"/>
          <w:kern w:val="0"/>
          <w:sz w:val="14"/>
          <w:szCs w:val="14"/>
          <w:shd w:val="clear" w:fill="FFFFFF"/>
          <w:lang w:val="en-US" w:eastAsia="zh-CN" w:bidi="ar"/>
        </w:rPr>
        <w:t>)</w:t>
      </w:r>
    </w:p>
    <w:p w14:paraId="77BC545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"/items/"</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.driver.current_url)</w:t>
      </w:r>
    </w:p>
    <w:p w14:paraId="5DD90B0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.assertNotIn(</w:t>
      </w:r>
      <w:r>
        <w:rPr>
          <w:rFonts w:hint="default" w:ascii="Consolas" w:hAnsi="Consolas" w:eastAsia="Consolas" w:cs="Consolas"/>
          <w:b w:val="0"/>
          <w:bCs w:val="0"/>
          <w:color w:val="0F4A85"/>
          <w:kern w:val="0"/>
          <w:sz w:val="14"/>
          <w:szCs w:val="14"/>
          <w:shd w:val="clear" w:fill="FFFFFF"/>
          <w:lang w:val="en-US" w:eastAsia="zh-CN" w:bidi="ar"/>
        </w:rPr>
        <w:t>"/sell/"</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.driver.current_url)</w:t>
      </w:r>
    </w:p>
    <w:p w14:paraId="785C30C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f"✅ TC-SEL-16 通过: 道具发布成功，跳转至 {self</w:t>
      </w:r>
      <w:r>
        <w:rPr>
          <w:rFonts w:hint="default" w:ascii="Consolas" w:hAnsi="Consolas" w:eastAsia="Consolas" w:cs="Consolas"/>
          <w:b w:val="0"/>
          <w:bCs w:val="0"/>
          <w:color w:val="292929"/>
          <w:kern w:val="0"/>
          <w:sz w:val="14"/>
          <w:szCs w:val="14"/>
          <w:shd w:val="clear" w:fill="FFFFFF"/>
          <w:lang w:val="en-US" w:eastAsia="zh-CN" w:bidi="ar"/>
        </w:rPr>
        <w:t>.driver.current_url</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w:t>
      </w:r>
    </w:p>
    <w:p w14:paraId="66DB4560">
      <w:pPr>
        <w:keepNext w:val="0"/>
        <w:keepLines w:val="0"/>
        <w:widowControl/>
        <w:suppressLineNumbers w:val="0"/>
        <w:jc w:val="left"/>
      </w:pPr>
    </w:p>
    <w:p w14:paraId="3F19697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test_17_create_item_zero_price</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765C0B0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"""TC-SEL-17: 发布道具价格为0（边界值：0）"""</w:t>
      </w:r>
    </w:p>
    <w:p w14:paraId="3E06EFD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}/items/sell/"</w:t>
      </w:r>
      <w:r>
        <w:rPr>
          <w:rFonts w:hint="default" w:ascii="Consolas" w:hAnsi="Consolas" w:eastAsia="Consolas" w:cs="Consolas"/>
          <w:b w:val="0"/>
          <w:bCs w:val="0"/>
          <w:color w:val="292929"/>
          <w:kern w:val="0"/>
          <w:sz w:val="14"/>
          <w:szCs w:val="14"/>
          <w:shd w:val="clear" w:fill="FFFFFF"/>
          <w:lang w:val="en-US" w:eastAsia="zh-CN" w:bidi="ar"/>
        </w:rPr>
        <w:t>)</w:t>
      </w:r>
    </w:p>
    <w:p w14:paraId="4E5C74D9">
      <w:pPr>
        <w:keepNext w:val="0"/>
        <w:keepLines w:val="0"/>
        <w:widowControl/>
        <w:suppressLineNumbers w:val="0"/>
        <w:jc w:val="left"/>
      </w:pPr>
    </w:p>
    <w:p w14:paraId="1BEB5DC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"name"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"零价道具"</w:t>
      </w:r>
      <w:r>
        <w:rPr>
          <w:rFonts w:hint="default" w:ascii="Consolas" w:hAnsi="Consolas" w:eastAsia="Consolas" w:cs="Consolas"/>
          <w:b w:val="0"/>
          <w:bCs w:val="0"/>
          <w:color w:val="292929"/>
          <w:kern w:val="0"/>
          <w:sz w:val="14"/>
          <w:szCs w:val="14"/>
          <w:shd w:val="clear" w:fill="FFFFFF"/>
          <w:lang w:val="en-US" w:eastAsia="zh-CN" w:bidi="ar"/>
        </w:rPr>
        <w:t>)</w:t>
      </w:r>
    </w:p>
    <w:p w14:paraId="6707B17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game_select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.driver.find_element(By.NAME, </w:t>
      </w:r>
      <w:r>
        <w:rPr>
          <w:rFonts w:hint="default" w:ascii="Consolas" w:hAnsi="Consolas" w:eastAsia="Consolas" w:cs="Consolas"/>
          <w:b w:val="0"/>
          <w:bCs w:val="0"/>
          <w:color w:val="0F4A85"/>
          <w:kern w:val="0"/>
          <w:sz w:val="14"/>
          <w:szCs w:val="14"/>
          <w:shd w:val="clear" w:fill="FFFFFF"/>
          <w:lang w:val="en-US" w:eastAsia="zh-CN" w:bidi="ar"/>
        </w:rPr>
        <w:t>"game"</w:t>
      </w:r>
      <w:r>
        <w:rPr>
          <w:rFonts w:hint="default" w:ascii="Consolas" w:hAnsi="Consolas" w:eastAsia="Consolas" w:cs="Consolas"/>
          <w:b w:val="0"/>
          <w:bCs w:val="0"/>
          <w:color w:val="292929"/>
          <w:kern w:val="0"/>
          <w:sz w:val="14"/>
          <w:szCs w:val="14"/>
          <w:shd w:val="clear" w:fill="FFFFFF"/>
          <w:lang w:val="en-US" w:eastAsia="zh-CN" w:bidi="ar"/>
        </w:rPr>
        <w:t>)</w:t>
      </w:r>
    </w:p>
    <w:p w14:paraId="47FF9C7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game_select.find_elements(By.TAG_NAME, </w:t>
      </w:r>
      <w:r>
        <w:rPr>
          <w:rFonts w:hint="default" w:ascii="Consolas" w:hAnsi="Consolas" w:eastAsia="Consolas" w:cs="Consolas"/>
          <w:b w:val="0"/>
          <w:bCs w:val="0"/>
          <w:color w:val="0F4A85"/>
          <w:kern w:val="0"/>
          <w:sz w:val="14"/>
          <w:szCs w:val="14"/>
          <w:shd w:val="clear" w:fill="FFFFFF"/>
          <w:lang w:val="en-US" w:eastAsia="zh-CN" w:bidi="ar"/>
        </w:rPr>
        <w:t>"option"</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96D48"/>
          <w:kern w:val="0"/>
          <w:sz w:val="14"/>
          <w:szCs w:val="14"/>
          <w:shd w:val="clear" w:fill="FFFFFF"/>
          <w:lang w:val="en-US" w:eastAsia="zh-CN" w:bidi="ar"/>
        </w:rPr>
        <w:t>1</w:t>
      </w:r>
      <w:r>
        <w:rPr>
          <w:rFonts w:hint="default" w:ascii="Consolas" w:hAnsi="Consolas" w:eastAsia="Consolas" w:cs="Consolas"/>
          <w:b w:val="0"/>
          <w:bCs w:val="0"/>
          <w:color w:val="292929"/>
          <w:kern w:val="0"/>
          <w:sz w:val="14"/>
          <w:szCs w:val="14"/>
          <w:shd w:val="clear" w:fill="FFFFFF"/>
          <w:lang w:val="en-US" w:eastAsia="zh-CN" w:bidi="ar"/>
        </w:rPr>
        <w:t>].click()</w:t>
      </w:r>
    </w:p>
    <w:p w14:paraId="24D3FF6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"price"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"0.00"</w:t>
      </w:r>
      <w:r>
        <w:rPr>
          <w:rFonts w:hint="default" w:ascii="Consolas" w:hAnsi="Consolas" w:eastAsia="Consolas" w:cs="Consolas"/>
          <w:b w:val="0"/>
          <w:bCs w:val="0"/>
          <w:color w:val="292929"/>
          <w:kern w:val="0"/>
          <w:sz w:val="14"/>
          <w:szCs w:val="14"/>
          <w:shd w:val="clear" w:fill="FFFFFF"/>
          <w:lang w:val="en-US" w:eastAsia="zh-CN" w:bidi="ar"/>
        </w:rPr>
        <w:t>)</w:t>
      </w:r>
    </w:p>
    <w:p w14:paraId="471E595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.find_by_name(</w:t>
      </w:r>
      <w:r>
        <w:rPr>
          <w:rFonts w:hint="default" w:ascii="Consolas" w:hAnsi="Consolas" w:eastAsia="Consolas" w:cs="Consolas"/>
          <w:b w:val="0"/>
          <w:bCs w:val="0"/>
          <w:color w:val="0F4A85"/>
          <w:kern w:val="0"/>
          <w:sz w:val="14"/>
          <w:szCs w:val="14"/>
          <w:shd w:val="clear" w:fill="FFFFFF"/>
          <w:lang w:val="en-US" w:eastAsia="zh-CN" w:bidi="ar"/>
        </w:rPr>
        <w:t>"description"</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"价格为零"</w:t>
      </w:r>
      <w:r>
        <w:rPr>
          <w:rFonts w:hint="default" w:ascii="Consolas" w:hAnsi="Consolas" w:eastAsia="Consolas" w:cs="Consolas"/>
          <w:b w:val="0"/>
          <w:bCs w:val="0"/>
          <w:color w:val="292929"/>
          <w:kern w:val="0"/>
          <w:sz w:val="14"/>
          <w:szCs w:val="14"/>
          <w:shd w:val="clear" w:fill="FFFFFF"/>
          <w:lang w:val="en-US" w:eastAsia="zh-CN" w:bidi="ar"/>
        </w:rPr>
        <w:t>)</w:t>
      </w:r>
    </w:p>
    <w:p w14:paraId="2105344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.find_by_css(</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28CDA344">
      <w:pPr>
        <w:keepNext w:val="0"/>
        <w:keepLines w:val="0"/>
        <w:widowControl/>
        <w:suppressLineNumbers w:val="0"/>
        <w:jc w:val="left"/>
      </w:pPr>
    </w:p>
    <w:p w14:paraId="24AD638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5D6B35C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应留在发布页面</w:t>
      </w:r>
    </w:p>
    <w:p w14:paraId="5F38287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"/sell/"</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.driver.current_url)</w:t>
      </w:r>
    </w:p>
    <w:p w14:paraId="702043C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TC-SEL-17 通过: 零价格发布被拦截"</w:t>
      </w:r>
      <w:r>
        <w:rPr>
          <w:rFonts w:hint="default" w:ascii="Consolas" w:hAnsi="Consolas" w:eastAsia="Consolas" w:cs="Consolas"/>
          <w:b w:val="0"/>
          <w:bCs w:val="0"/>
          <w:color w:val="292929"/>
          <w:kern w:val="0"/>
          <w:sz w:val="14"/>
          <w:szCs w:val="14"/>
          <w:shd w:val="clear" w:fill="FFFFFF"/>
          <w:lang w:val="en-US" w:eastAsia="zh-CN" w:bidi="ar"/>
        </w:rPr>
        <w:t>)</w:t>
      </w:r>
    </w:p>
    <w:p w14:paraId="549535A2">
      <w:pPr>
        <w:keepNext w:val="0"/>
        <w:keepLines w:val="0"/>
        <w:widowControl/>
        <w:suppressLineNumbers w:val="0"/>
        <w:jc w:val="left"/>
      </w:pPr>
    </w:p>
    <w:p w14:paraId="04D51CE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test_18_toggle_favorite</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3B4D36C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"""TC-SEL-18: 道具收藏切换功能"""</w:t>
      </w:r>
    </w:p>
    <w:p w14:paraId="3B15CBA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先浏览道具详情</w:t>
      </w:r>
    </w:p>
    <w:p w14:paraId="328816F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w:t>
      </w:r>
      <w:r>
        <w:rPr>
          <w:rFonts w:hint="default" w:ascii="Consolas" w:hAnsi="Consolas" w:eastAsia="Consolas" w:cs="Consolas"/>
          <w:b w:val="0"/>
          <w:bCs w:val="0"/>
          <w:color w:val="292929"/>
          <w:kern w:val="0"/>
          <w:sz w:val="14"/>
          <w:szCs w:val="14"/>
          <w:shd w:val="clear" w:fill="FFFFFF"/>
          <w:lang w:val="en-US" w:eastAsia="zh-CN" w:bidi="ar"/>
        </w:rPr>
        <w:t>)</w:t>
      </w:r>
    </w:p>
    <w:p w14:paraId="77C5A5B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item_links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.driver.find_elements(By.CSS_SELECTOR, </w:t>
      </w:r>
      <w:r>
        <w:rPr>
          <w:rFonts w:hint="default" w:ascii="Consolas" w:hAnsi="Consolas" w:eastAsia="Consolas" w:cs="Consolas"/>
          <w:b w:val="0"/>
          <w:bCs w:val="0"/>
          <w:color w:val="0F4A85"/>
          <w:kern w:val="0"/>
          <w:sz w:val="14"/>
          <w:szCs w:val="14"/>
          <w:shd w:val="clear" w:fill="FFFFFF"/>
          <w:lang w:val="en-US" w:eastAsia="zh-CN" w:bidi="ar"/>
        </w:rPr>
        <w:t>".card a[href*='/items/']"</w:t>
      </w:r>
      <w:r>
        <w:rPr>
          <w:rFonts w:hint="default" w:ascii="Consolas" w:hAnsi="Consolas" w:eastAsia="Consolas" w:cs="Consolas"/>
          <w:b w:val="0"/>
          <w:bCs w:val="0"/>
          <w:color w:val="292929"/>
          <w:kern w:val="0"/>
          <w:sz w:val="14"/>
          <w:szCs w:val="14"/>
          <w:shd w:val="clear" w:fill="FFFFFF"/>
          <w:lang w:val="en-US" w:eastAsia="zh-CN" w:bidi="ar"/>
        </w:rPr>
        <w:t>)</w:t>
      </w:r>
    </w:p>
    <w:p w14:paraId="7C93393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if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not</w:t>
      </w:r>
      <w:r>
        <w:rPr>
          <w:rFonts w:hint="default" w:ascii="Consolas" w:hAnsi="Consolas" w:eastAsia="Consolas" w:cs="Consolas"/>
          <w:b w:val="0"/>
          <w:bCs w:val="0"/>
          <w:color w:val="292929"/>
          <w:kern w:val="0"/>
          <w:sz w:val="14"/>
          <w:szCs w:val="14"/>
          <w:shd w:val="clear" w:fill="FFFFFF"/>
          <w:lang w:val="en-US" w:eastAsia="zh-CN" w:bidi="ar"/>
        </w:rPr>
        <w:t xml:space="preserve"> item_links:</w:t>
      </w:r>
    </w:p>
    <w:p w14:paraId="5F9F1E3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TC-SEL-18 跳过: 无道具可收藏"</w:t>
      </w:r>
      <w:r>
        <w:rPr>
          <w:rFonts w:hint="default" w:ascii="Consolas" w:hAnsi="Consolas" w:eastAsia="Consolas" w:cs="Consolas"/>
          <w:b w:val="0"/>
          <w:bCs w:val="0"/>
          <w:color w:val="292929"/>
          <w:kern w:val="0"/>
          <w:sz w:val="14"/>
          <w:szCs w:val="14"/>
          <w:shd w:val="clear" w:fill="FFFFFF"/>
          <w:lang w:val="en-US" w:eastAsia="zh-CN" w:bidi="ar"/>
        </w:rPr>
        <w:t>)</w:t>
      </w:r>
    </w:p>
    <w:p w14:paraId="6772570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return</w:t>
      </w:r>
    </w:p>
    <w:p w14:paraId="0D478D35">
      <w:pPr>
        <w:keepNext w:val="0"/>
        <w:keepLines w:val="0"/>
        <w:widowControl/>
        <w:suppressLineNumbers w:val="0"/>
        <w:jc w:val="left"/>
      </w:pPr>
    </w:p>
    <w:p w14:paraId="1B3A3C7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点击第一个道具</w:t>
      </w:r>
    </w:p>
    <w:p w14:paraId="7CAD71F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item_links[</w:t>
      </w:r>
      <w:r>
        <w:rPr>
          <w:rFonts w:hint="default" w:ascii="Consolas" w:hAnsi="Consolas" w:eastAsia="Consolas" w:cs="Consolas"/>
          <w:b w:val="0"/>
          <w:bCs w:val="0"/>
          <w:color w:val="096D48"/>
          <w:kern w:val="0"/>
          <w:sz w:val="14"/>
          <w:szCs w:val="14"/>
          <w:shd w:val="clear" w:fill="FFFFFF"/>
          <w:lang w:val="en-US" w:eastAsia="zh-CN" w:bidi="ar"/>
        </w:rPr>
        <w:t>0</w:t>
      </w:r>
      <w:r>
        <w:rPr>
          <w:rFonts w:hint="default" w:ascii="Consolas" w:hAnsi="Consolas" w:eastAsia="Consolas" w:cs="Consolas"/>
          <w:b w:val="0"/>
          <w:bCs w:val="0"/>
          <w:color w:val="292929"/>
          <w:kern w:val="0"/>
          <w:sz w:val="14"/>
          <w:szCs w:val="14"/>
          <w:shd w:val="clear" w:fill="FFFFFF"/>
          <w:lang w:val="en-US" w:eastAsia="zh-CN" w:bidi="ar"/>
        </w:rPr>
        <w:t>].click()</w:t>
      </w:r>
    </w:p>
    <w:p w14:paraId="030AC89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0BAC5686">
      <w:pPr>
        <w:keepNext w:val="0"/>
        <w:keepLines w:val="0"/>
        <w:widowControl/>
        <w:suppressLineNumbers w:val="0"/>
        <w:jc w:val="left"/>
      </w:pPr>
    </w:p>
    <w:p w14:paraId="39FBCED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查找收藏按钮</w:t>
      </w:r>
    </w:p>
    <w:p w14:paraId="1256DBC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fav_buttons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.driver.find_elements(By.CSS_SELECTOR, </w:t>
      </w:r>
      <w:r>
        <w:rPr>
          <w:rFonts w:hint="default" w:ascii="Consolas" w:hAnsi="Consolas" w:eastAsia="Consolas" w:cs="Consolas"/>
          <w:b w:val="0"/>
          <w:bCs w:val="0"/>
          <w:color w:val="0F4A85"/>
          <w:kern w:val="0"/>
          <w:sz w:val="14"/>
          <w:szCs w:val="14"/>
          <w:shd w:val="clear" w:fill="FFFFFF"/>
          <w:lang w:val="en-US" w:eastAsia="zh-CN" w:bidi="ar"/>
        </w:rPr>
        <w:t>"a[href*='favorite']"</w:t>
      </w:r>
      <w:r>
        <w:rPr>
          <w:rFonts w:hint="default" w:ascii="Consolas" w:hAnsi="Consolas" w:eastAsia="Consolas" w:cs="Consolas"/>
          <w:b w:val="0"/>
          <w:bCs w:val="0"/>
          <w:color w:val="292929"/>
          <w:kern w:val="0"/>
          <w:sz w:val="14"/>
          <w:szCs w:val="14"/>
          <w:shd w:val="clear" w:fill="FFFFFF"/>
          <w:lang w:val="en-US" w:eastAsia="zh-CN" w:bidi="ar"/>
        </w:rPr>
        <w:t>)</w:t>
      </w:r>
    </w:p>
    <w:p w14:paraId="39CA310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if</w:t>
      </w:r>
      <w:r>
        <w:rPr>
          <w:rFonts w:hint="default" w:ascii="Consolas" w:hAnsi="Consolas" w:eastAsia="Consolas" w:cs="Consolas"/>
          <w:b w:val="0"/>
          <w:bCs w:val="0"/>
          <w:color w:val="292929"/>
          <w:kern w:val="0"/>
          <w:sz w:val="14"/>
          <w:szCs w:val="14"/>
          <w:shd w:val="clear" w:fill="FFFFFF"/>
          <w:lang w:val="en-US" w:eastAsia="zh-CN" w:bidi="ar"/>
        </w:rPr>
        <w:t xml:space="preserve"> fav_buttons:</w:t>
      </w:r>
    </w:p>
    <w:p w14:paraId="6EEB2B1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fav_buttons[</w:t>
      </w:r>
      <w:r>
        <w:rPr>
          <w:rFonts w:hint="default" w:ascii="Consolas" w:hAnsi="Consolas" w:eastAsia="Consolas" w:cs="Consolas"/>
          <w:b w:val="0"/>
          <w:bCs w:val="0"/>
          <w:color w:val="096D48"/>
          <w:kern w:val="0"/>
          <w:sz w:val="14"/>
          <w:szCs w:val="14"/>
          <w:shd w:val="clear" w:fill="FFFFFF"/>
          <w:lang w:val="en-US" w:eastAsia="zh-CN" w:bidi="ar"/>
        </w:rPr>
        <w:t>0</w:t>
      </w:r>
      <w:r>
        <w:rPr>
          <w:rFonts w:hint="default" w:ascii="Consolas" w:hAnsi="Consolas" w:eastAsia="Consolas" w:cs="Consolas"/>
          <w:b w:val="0"/>
          <w:bCs w:val="0"/>
          <w:color w:val="292929"/>
          <w:kern w:val="0"/>
          <w:sz w:val="14"/>
          <w:szCs w:val="14"/>
          <w:shd w:val="clear" w:fill="FFFFFF"/>
          <w:lang w:val="en-US" w:eastAsia="zh-CN" w:bidi="ar"/>
        </w:rPr>
        <w:t>].click()</w:t>
      </w:r>
    </w:p>
    <w:p w14:paraId="5C2B9C4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0F415A6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TC-SEL-18 通过: 收藏操作完成"</w:t>
      </w:r>
      <w:r>
        <w:rPr>
          <w:rFonts w:hint="default" w:ascii="Consolas" w:hAnsi="Consolas" w:eastAsia="Consolas" w:cs="Consolas"/>
          <w:b w:val="0"/>
          <w:bCs w:val="0"/>
          <w:color w:val="292929"/>
          <w:kern w:val="0"/>
          <w:sz w:val="14"/>
          <w:szCs w:val="14"/>
          <w:shd w:val="clear" w:fill="FFFFFF"/>
          <w:lang w:val="en-US" w:eastAsia="zh-CN" w:bidi="ar"/>
        </w:rPr>
        <w:t>)</w:t>
      </w:r>
    </w:p>
    <w:p w14:paraId="3BFC8AA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else</w:t>
      </w:r>
      <w:r>
        <w:rPr>
          <w:rFonts w:hint="default" w:ascii="Consolas" w:hAnsi="Consolas" w:eastAsia="Consolas" w:cs="Consolas"/>
          <w:b w:val="0"/>
          <w:bCs w:val="0"/>
          <w:color w:val="292929"/>
          <w:kern w:val="0"/>
          <w:sz w:val="14"/>
          <w:szCs w:val="14"/>
          <w:shd w:val="clear" w:fill="FFFFFF"/>
          <w:lang w:val="en-US" w:eastAsia="zh-CN" w:bidi="ar"/>
        </w:rPr>
        <w:t>:</w:t>
      </w:r>
    </w:p>
    <w:p w14:paraId="6E124F9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TC-SEL-18: 未找到收藏按钮（可能需要登录）"</w:t>
      </w:r>
      <w:r>
        <w:rPr>
          <w:rFonts w:hint="default" w:ascii="Consolas" w:hAnsi="Consolas" w:eastAsia="Consolas" w:cs="Consolas"/>
          <w:b w:val="0"/>
          <w:bCs w:val="0"/>
          <w:color w:val="292929"/>
          <w:kern w:val="0"/>
          <w:sz w:val="14"/>
          <w:szCs w:val="14"/>
          <w:shd w:val="clear" w:fill="FFFFFF"/>
          <w:lang w:val="en-US" w:eastAsia="zh-CN" w:bidi="ar"/>
        </w:rPr>
        <w:t>)</w:t>
      </w:r>
    </w:p>
    <w:p w14:paraId="28342A40">
      <w:pPr>
        <w:keepNext w:val="0"/>
        <w:keepLines w:val="0"/>
        <w:widowControl/>
        <w:suppressLineNumbers w:val="0"/>
        <w:jc w:val="left"/>
      </w:pPr>
    </w:p>
    <w:p w14:paraId="4EAF7D8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test_19_favorites_page</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525C584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"""TC-SEL-19: 收藏列表页可访问"""</w:t>
      </w:r>
    </w:p>
    <w:p w14:paraId="37FF0E7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}/items/favorites/"</w:t>
      </w:r>
      <w:r>
        <w:rPr>
          <w:rFonts w:hint="default" w:ascii="Consolas" w:hAnsi="Consolas" w:eastAsia="Consolas" w:cs="Consolas"/>
          <w:b w:val="0"/>
          <w:bCs w:val="0"/>
          <w:color w:val="292929"/>
          <w:kern w:val="0"/>
          <w:sz w:val="14"/>
          <w:szCs w:val="14"/>
          <w:shd w:val="clear" w:fill="FFFFFF"/>
          <w:lang w:val="en-US" w:eastAsia="zh-CN" w:bidi="ar"/>
        </w:rPr>
        <w:t>)</w:t>
      </w:r>
    </w:p>
    <w:p w14:paraId="0203D01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24E0A03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.assertEqual(</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.driver.current_url, </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}/items/favorites/"</w:t>
      </w:r>
      <w:r>
        <w:rPr>
          <w:rFonts w:hint="default" w:ascii="Consolas" w:hAnsi="Consolas" w:eastAsia="Consolas" w:cs="Consolas"/>
          <w:b w:val="0"/>
          <w:bCs w:val="0"/>
          <w:color w:val="292929"/>
          <w:kern w:val="0"/>
          <w:sz w:val="14"/>
          <w:szCs w:val="14"/>
          <w:shd w:val="clear" w:fill="FFFFFF"/>
          <w:lang w:val="en-US" w:eastAsia="zh-CN" w:bidi="ar"/>
        </w:rPr>
        <w:t>)</w:t>
      </w:r>
    </w:p>
    <w:p w14:paraId="60A0244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TC-SEL-19 通过: 收藏列表页正常"</w:t>
      </w:r>
      <w:r>
        <w:rPr>
          <w:rFonts w:hint="default" w:ascii="Consolas" w:hAnsi="Consolas" w:eastAsia="Consolas" w:cs="Consolas"/>
          <w:b w:val="0"/>
          <w:bCs w:val="0"/>
          <w:color w:val="292929"/>
          <w:kern w:val="0"/>
          <w:sz w:val="14"/>
          <w:szCs w:val="14"/>
          <w:shd w:val="clear" w:fill="FFFFFF"/>
          <w:lang w:val="en-US" w:eastAsia="zh-CN" w:bidi="ar"/>
        </w:rPr>
        <w:t>)</w:t>
      </w:r>
    </w:p>
    <w:p w14:paraId="260C3E86">
      <w:pPr>
        <w:keepNext w:val="0"/>
        <w:keepLines w:val="0"/>
        <w:widowControl/>
        <w:suppressLineNumbers w:val="0"/>
        <w:jc w:val="left"/>
      </w:pPr>
    </w:p>
    <w:p w14:paraId="26B4A10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test_20_my_items_page</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66E4D33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"""TC-SEL-20: 我的道具页面可访问"""</w:t>
      </w:r>
    </w:p>
    <w:p w14:paraId="6B0A137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}/items/my/"</w:t>
      </w:r>
      <w:r>
        <w:rPr>
          <w:rFonts w:hint="default" w:ascii="Consolas" w:hAnsi="Consolas" w:eastAsia="Consolas" w:cs="Consolas"/>
          <w:b w:val="0"/>
          <w:bCs w:val="0"/>
          <w:color w:val="292929"/>
          <w:kern w:val="0"/>
          <w:sz w:val="14"/>
          <w:szCs w:val="14"/>
          <w:shd w:val="clear" w:fill="FFFFFF"/>
          <w:lang w:val="en-US" w:eastAsia="zh-CN" w:bidi="ar"/>
        </w:rPr>
        <w:t>)</w:t>
      </w:r>
    </w:p>
    <w:p w14:paraId="3B2EAC6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027D124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.assertEqual(</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.driver.current_url, </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}/items/my/"</w:t>
      </w:r>
      <w:r>
        <w:rPr>
          <w:rFonts w:hint="default" w:ascii="Consolas" w:hAnsi="Consolas" w:eastAsia="Consolas" w:cs="Consolas"/>
          <w:b w:val="0"/>
          <w:bCs w:val="0"/>
          <w:color w:val="292929"/>
          <w:kern w:val="0"/>
          <w:sz w:val="14"/>
          <w:szCs w:val="14"/>
          <w:shd w:val="clear" w:fill="FFFFFF"/>
          <w:lang w:val="en-US" w:eastAsia="zh-CN" w:bidi="ar"/>
        </w:rPr>
        <w:t>)</w:t>
      </w:r>
    </w:p>
    <w:p w14:paraId="21EFDCD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TC-SEL-20 通过: 我的道具页正常"</w:t>
      </w:r>
      <w:r>
        <w:rPr>
          <w:rFonts w:hint="default" w:ascii="Consolas" w:hAnsi="Consolas" w:eastAsia="Consolas" w:cs="Consolas"/>
          <w:b w:val="0"/>
          <w:bCs w:val="0"/>
          <w:color w:val="292929"/>
          <w:kern w:val="0"/>
          <w:sz w:val="14"/>
          <w:szCs w:val="14"/>
          <w:shd w:val="clear" w:fill="FFFFFF"/>
          <w:lang w:val="en-US" w:eastAsia="zh-CN" w:bidi="ar"/>
        </w:rPr>
        <w:t>)</w:t>
      </w:r>
    </w:p>
    <w:p w14:paraId="19CCD62A">
      <w:pPr>
        <w:keepNext w:val="0"/>
        <w:keepLines w:val="0"/>
        <w:widowControl/>
        <w:suppressLineNumbers w:val="0"/>
        <w:spacing w:after="240" w:afterAutospacing="0"/>
        <w:jc w:val="left"/>
      </w:pPr>
    </w:p>
    <w:p w14:paraId="724F7B6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515151"/>
          <w:kern w:val="0"/>
          <w:sz w:val="14"/>
          <w:szCs w:val="14"/>
          <w:shd w:val="clear" w:fill="FFFFFF"/>
          <w:lang w:val="en-US" w:eastAsia="zh-CN" w:bidi="ar"/>
        </w:rPr>
        <w:t># ============================================================</w:t>
      </w:r>
    </w:p>
    <w:p w14:paraId="1921A5C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515151"/>
          <w:kern w:val="0"/>
          <w:sz w:val="14"/>
          <w:szCs w:val="14"/>
          <w:shd w:val="clear" w:fill="FFFFFF"/>
          <w:lang w:val="en-US" w:eastAsia="zh-CN" w:bidi="ar"/>
        </w:rPr>
        <w:t>#  场景法 Selenium 测试（完整用户旅程）</w:t>
      </w:r>
    </w:p>
    <w:p w14:paraId="6B175C8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515151"/>
          <w:kern w:val="0"/>
          <w:sz w:val="14"/>
          <w:szCs w:val="14"/>
          <w:shd w:val="clear" w:fill="FFFFFF"/>
          <w:lang w:val="en-US" w:eastAsia="zh-CN" w:bidi="ar"/>
        </w:rPr>
        <w:t># ============================================================</w:t>
      </w:r>
    </w:p>
    <w:p w14:paraId="0C353F23">
      <w:pPr>
        <w:keepNext w:val="0"/>
        <w:keepLines w:val="0"/>
        <w:widowControl/>
        <w:suppressLineNumbers w:val="0"/>
        <w:jc w:val="left"/>
      </w:pPr>
    </w:p>
    <w:p w14:paraId="2BA3D11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class</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185E73"/>
          <w:kern w:val="0"/>
          <w:sz w:val="14"/>
          <w:szCs w:val="14"/>
          <w:shd w:val="clear" w:fill="FFFFFF"/>
          <w:lang w:val="en-US" w:eastAsia="zh-CN" w:bidi="ar"/>
        </w:rPr>
        <w:t>ScenarioSeleniumTests</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185E73"/>
          <w:kern w:val="0"/>
          <w:sz w:val="14"/>
          <w:szCs w:val="14"/>
          <w:shd w:val="clear" w:fill="FFFFFF"/>
          <w:lang w:val="en-US" w:eastAsia="zh-CN" w:bidi="ar"/>
        </w:rPr>
        <w:t>SeleniumBaseTestCase</w:t>
      </w:r>
      <w:r>
        <w:rPr>
          <w:rFonts w:hint="default" w:ascii="Consolas" w:hAnsi="Consolas" w:eastAsia="Consolas" w:cs="Consolas"/>
          <w:b w:val="0"/>
          <w:bCs w:val="0"/>
          <w:color w:val="292929"/>
          <w:kern w:val="0"/>
          <w:sz w:val="14"/>
          <w:szCs w:val="14"/>
          <w:shd w:val="clear" w:fill="FFFFFF"/>
          <w:lang w:val="en-US" w:eastAsia="zh-CN" w:bidi="ar"/>
        </w:rPr>
        <w:t>):</w:t>
      </w:r>
    </w:p>
    <w:p w14:paraId="0D0C0FB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"""场景法 — 模拟完整用户操作流程"""</w:t>
      </w:r>
    </w:p>
    <w:p w14:paraId="13D3FD3A">
      <w:pPr>
        <w:keepNext w:val="0"/>
        <w:keepLines w:val="0"/>
        <w:widowControl/>
        <w:suppressLineNumbers w:val="0"/>
        <w:jc w:val="left"/>
      </w:pPr>
    </w:p>
    <w:p w14:paraId="36BD35E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test_21_full_user_scenario</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3A80B36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"""TC-SEL-21: 场景法——完整用户旅程"""</w:t>
      </w:r>
    </w:p>
    <w:p w14:paraId="0FCBF2A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w:t>
      </w:r>
    </w:p>
    <w:p w14:paraId="0D31A236">
      <w:pPr>
        <w:keepNext w:val="0"/>
        <w:keepLines w:val="0"/>
        <w:widowControl/>
        <w:suppressLineNumbers w:val="0"/>
        <w:jc w:val="left"/>
      </w:pPr>
    </w:p>
    <w:p w14:paraId="51F2822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1) 注册新用户</w:t>
      </w:r>
    </w:p>
    <w:p w14:paraId="3046D61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}/users/register/"</w:t>
      </w:r>
      <w:r>
        <w:rPr>
          <w:rFonts w:hint="default" w:ascii="Consolas" w:hAnsi="Consolas" w:eastAsia="Consolas" w:cs="Consolas"/>
          <w:b w:val="0"/>
          <w:bCs w:val="0"/>
          <w:color w:val="292929"/>
          <w:kern w:val="0"/>
          <w:sz w:val="14"/>
          <w:szCs w:val="14"/>
          <w:shd w:val="clear" w:fill="FFFFFF"/>
          <w:lang w:val="en-US" w:eastAsia="zh-CN" w:bidi="ar"/>
        </w:rPr>
        <w:t>)</w:t>
      </w:r>
    </w:p>
    <w:p w14:paraId="0EA4968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driver.find_element(By.NAME, </w:t>
      </w:r>
      <w:r>
        <w:rPr>
          <w:rFonts w:hint="default" w:ascii="Consolas" w:hAnsi="Consolas" w:eastAsia="Consolas" w:cs="Consolas"/>
          <w:b w:val="0"/>
          <w:bCs w:val="0"/>
          <w:color w:val="0F4A85"/>
          <w:kern w:val="0"/>
          <w:sz w:val="14"/>
          <w:szCs w:val="14"/>
          <w:shd w:val="clear" w:fill="FFFFFF"/>
          <w:lang w:val="en-US" w:eastAsia="zh-CN" w:bidi="ar"/>
        </w:rPr>
        <w:t>"username"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"scenario_user"</w:t>
      </w:r>
      <w:r>
        <w:rPr>
          <w:rFonts w:hint="default" w:ascii="Consolas" w:hAnsi="Consolas" w:eastAsia="Consolas" w:cs="Consolas"/>
          <w:b w:val="0"/>
          <w:bCs w:val="0"/>
          <w:color w:val="292929"/>
          <w:kern w:val="0"/>
          <w:sz w:val="14"/>
          <w:szCs w:val="14"/>
          <w:shd w:val="clear" w:fill="FFFFFF"/>
          <w:lang w:val="en-US" w:eastAsia="zh-CN" w:bidi="ar"/>
        </w:rPr>
        <w:t>)</w:t>
      </w:r>
    </w:p>
    <w:p w14:paraId="3417CA5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driver.find_element(By.NAME, </w:t>
      </w:r>
      <w:r>
        <w:rPr>
          <w:rFonts w:hint="default" w:ascii="Consolas" w:hAnsi="Consolas" w:eastAsia="Consolas" w:cs="Consolas"/>
          <w:b w:val="0"/>
          <w:bCs w:val="0"/>
          <w:color w:val="0F4A85"/>
          <w:kern w:val="0"/>
          <w:sz w:val="14"/>
          <w:szCs w:val="14"/>
          <w:shd w:val="clear" w:fill="FFFFFF"/>
          <w:lang w:val="en-US" w:eastAsia="zh-CN" w:bidi="ar"/>
        </w:rPr>
        <w:t>"email"</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"scenario@test.com"</w:t>
      </w:r>
      <w:r>
        <w:rPr>
          <w:rFonts w:hint="default" w:ascii="Consolas" w:hAnsi="Consolas" w:eastAsia="Consolas" w:cs="Consolas"/>
          <w:b w:val="0"/>
          <w:bCs w:val="0"/>
          <w:color w:val="292929"/>
          <w:kern w:val="0"/>
          <w:sz w:val="14"/>
          <w:szCs w:val="14"/>
          <w:shd w:val="clear" w:fill="FFFFFF"/>
          <w:lang w:val="en-US" w:eastAsia="zh-CN" w:bidi="ar"/>
        </w:rPr>
        <w:t>)</w:t>
      </w:r>
    </w:p>
    <w:p w14:paraId="28E2834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driver.find_element(By.NAME, </w:t>
      </w:r>
      <w:r>
        <w:rPr>
          <w:rFonts w:hint="default" w:ascii="Consolas" w:hAnsi="Consolas" w:eastAsia="Consolas" w:cs="Consolas"/>
          <w:b w:val="0"/>
          <w:bCs w:val="0"/>
          <w:color w:val="0F4A85"/>
          <w:kern w:val="0"/>
          <w:sz w:val="14"/>
          <w:szCs w:val="14"/>
          <w:shd w:val="clear" w:fill="FFFFFF"/>
          <w:lang w:val="en-US" w:eastAsia="zh-CN" w:bidi="ar"/>
        </w:rPr>
        <w:t>"password1"</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"Scenario1!"</w:t>
      </w:r>
      <w:r>
        <w:rPr>
          <w:rFonts w:hint="default" w:ascii="Consolas" w:hAnsi="Consolas" w:eastAsia="Consolas" w:cs="Consolas"/>
          <w:b w:val="0"/>
          <w:bCs w:val="0"/>
          <w:color w:val="292929"/>
          <w:kern w:val="0"/>
          <w:sz w:val="14"/>
          <w:szCs w:val="14"/>
          <w:shd w:val="clear" w:fill="FFFFFF"/>
          <w:lang w:val="en-US" w:eastAsia="zh-CN" w:bidi="ar"/>
        </w:rPr>
        <w:t>)</w:t>
      </w:r>
    </w:p>
    <w:p w14:paraId="6015FC4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driver.find_element(By.NAME, </w:t>
      </w:r>
      <w:r>
        <w:rPr>
          <w:rFonts w:hint="default" w:ascii="Consolas" w:hAnsi="Consolas" w:eastAsia="Consolas" w:cs="Consolas"/>
          <w:b w:val="0"/>
          <w:bCs w:val="0"/>
          <w:color w:val="0F4A85"/>
          <w:kern w:val="0"/>
          <w:sz w:val="14"/>
          <w:szCs w:val="14"/>
          <w:shd w:val="clear" w:fill="FFFFFF"/>
          <w:lang w:val="en-US" w:eastAsia="zh-CN" w:bidi="ar"/>
        </w:rPr>
        <w:t>"password2"</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"Scenario1!"</w:t>
      </w:r>
      <w:r>
        <w:rPr>
          <w:rFonts w:hint="default" w:ascii="Consolas" w:hAnsi="Consolas" w:eastAsia="Consolas" w:cs="Consolas"/>
          <w:b w:val="0"/>
          <w:bCs w:val="0"/>
          <w:color w:val="292929"/>
          <w:kern w:val="0"/>
          <w:sz w:val="14"/>
          <w:szCs w:val="14"/>
          <w:shd w:val="clear" w:fill="FFFFFF"/>
          <w:lang w:val="en-US" w:eastAsia="zh-CN" w:bidi="ar"/>
        </w:rPr>
        <w:t>)</w:t>
      </w:r>
    </w:p>
    <w:p w14:paraId="2BCE91E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driver.find_element(By.CSS_SELECTOR, </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6974A70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7CC5733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 xml:space="preserve">.assertEqual(driver.current_url, </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w:t>
      </w:r>
    </w:p>
    <w:p w14:paraId="29EDEBF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 1) 注册成功"</w:t>
      </w:r>
      <w:r>
        <w:rPr>
          <w:rFonts w:hint="default" w:ascii="Consolas" w:hAnsi="Consolas" w:eastAsia="Consolas" w:cs="Consolas"/>
          <w:b w:val="0"/>
          <w:bCs w:val="0"/>
          <w:color w:val="292929"/>
          <w:kern w:val="0"/>
          <w:sz w:val="14"/>
          <w:szCs w:val="14"/>
          <w:shd w:val="clear" w:fill="FFFFFF"/>
          <w:lang w:val="en-US" w:eastAsia="zh-CN" w:bidi="ar"/>
        </w:rPr>
        <w:t>)</w:t>
      </w:r>
    </w:p>
    <w:p w14:paraId="2D509CD3">
      <w:pPr>
        <w:keepNext w:val="0"/>
        <w:keepLines w:val="0"/>
        <w:widowControl/>
        <w:suppressLineNumbers w:val="0"/>
        <w:jc w:val="left"/>
      </w:pPr>
    </w:p>
    <w:p w14:paraId="5A9694F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2) 浏览道具列表</w:t>
      </w:r>
    </w:p>
    <w:p w14:paraId="7EB8797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w:t>
      </w:r>
      <w:r>
        <w:rPr>
          <w:rFonts w:hint="default" w:ascii="Consolas" w:hAnsi="Consolas" w:eastAsia="Consolas" w:cs="Consolas"/>
          <w:b w:val="0"/>
          <w:bCs w:val="0"/>
          <w:color w:val="292929"/>
          <w:kern w:val="0"/>
          <w:sz w:val="14"/>
          <w:szCs w:val="14"/>
          <w:shd w:val="clear" w:fill="FFFFFF"/>
          <w:lang w:val="en-US" w:eastAsia="zh-CN" w:bidi="ar"/>
        </w:rPr>
        <w:t>)</w:t>
      </w:r>
    </w:p>
    <w:p w14:paraId="620F5DD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3BC7285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.assertTrue(</w:t>
      </w:r>
      <w:r>
        <w:rPr>
          <w:rFonts w:hint="default" w:ascii="Consolas" w:hAnsi="Consolas" w:eastAsia="Consolas" w:cs="Consolas"/>
          <w:b w:val="0"/>
          <w:bCs w:val="0"/>
          <w:color w:val="0F4A85"/>
          <w:kern w:val="0"/>
          <w:sz w:val="14"/>
          <w:szCs w:val="14"/>
          <w:shd w:val="clear" w:fill="FFFFFF"/>
          <w:lang w:val="en-US" w:eastAsia="zh-CN" w:bidi="ar"/>
        </w:rPr>
        <w:t>"/items/"</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in</w:t>
      </w:r>
      <w:r>
        <w:rPr>
          <w:rFonts w:hint="default" w:ascii="Consolas" w:hAnsi="Consolas" w:eastAsia="Consolas" w:cs="Consolas"/>
          <w:b w:val="0"/>
          <w:bCs w:val="0"/>
          <w:color w:val="292929"/>
          <w:kern w:val="0"/>
          <w:sz w:val="14"/>
          <w:szCs w:val="14"/>
          <w:shd w:val="clear" w:fill="FFFFFF"/>
          <w:lang w:val="en-US" w:eastAsia="zh-CN" w:bidi="ar"/>
        </w:rPr>
        <w:t xml:space="preserve"> driver.current_url)</w:t>
      </w:r>
    </w:p>
    <w:p w14:paraId="7B1C625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 2) 浏览道具列表成功"</w:t>
      </w:r>
      <w:r>
        <w:rPr>
          <w:rFonts w:hint="default" w:ascii="Consolas" w:hAnsi="Consolas" w:eastAsia="Consolas" w:cs="Consolas"/>
          <w:b w:val="0"/>
          <w:bCs w:val="0"/>
          <w:color w:val="292929"/>
          <w:kern w:val="0"/>
          <w:sz w:val="14"/>
          <w:szCs w:val="14"/>
          <w:shd w:val="clear" w:fill="FFFFFF"/>
          <w:lang w:val="en-US" w:eastAsia="zh-CN" w:bidi="ar"/>
        </w:rPr>
        <w:t>)</w:t>
      </w:r>
    </w:p>
    <w:p w14:paraId="636D6E4D">
      <w:pPr>
        <w:keepNext w:val="0"/>
        <w:keepLines w:val="0"/>
        <w:widowControl/>
        <w:suppressLineNumbers w:val="0"/>
        <w:jc w:val="left"/>
      </w:pPr>
    </w:p>
    <w:p w14:paraId="2A7A691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3) 搜索道具</w:t>
      </w:r>
    </w:p>
    <w:p w14:paraId="290B3D2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search_input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driver.find_element(By.CSS_SELECTOR, </w:t>
      </w:r>
      <w:r>
        <w:rPr>
          <w:rFonts w:hint="default" w:ascii="Consolas" w:hAnsi="Consolas" w:eastAsia="Consolas" w:cs="Consolas"/>
          <w:b w:val="0"/>
          <w:bCs w:val="0"/>
          <w:color w:val="0F4A85"/>
          <w:kern w:val="0"/>
          <w:sz w:val="14"/>
          <w:szCs w:val="14"/>
          <w:shd w:val="clear" w:fill="FFFFFF"/>
          <w:lang w:val="en-US" w:eastAsia="zh-CN" w:bidi="ar"/>
        </w:rPr>
        <w:t>"input[name='keyword']"</w:t>
      </w:r>
      <w:r>
        <w:rPr>
          <w:rFonts w:hint="default" w:ascii="Consolas" w:hAnsi="Consolas" w:eastAsia="Consolas" w:cs="Consolas"/>
          <w:b w:val="0"/>
          <w:bCs w:val="0"/>
          <w:color w:val="292929"/>
          <w:kern w:val="0"/>
          <w:sz w:val="14"/>
          <w:szCs w:val="14"/>
          <w:shd w:val="clear" w:fill="FFFFFF"/>
          <w:lang w:val="en-US" w:eastAsia="zh-CN" w:bidi="ar"/>
        </w:rPr>
        <w:t>)</w:t>
      </w:r>
    </w:p>
    <w:p w14:paraId="296461F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search_input.send_keys(</w:t>
      </w:r>
      <w:r>
        <w:rPr>
          <w:rFonts w:hint="default" w:ascii="Consolas" w:hAnsi="Consolas" w:eastAsia="Consolas" w:cs="Consolas"/>
          <w:b w:val="0"/>
          <w:bCs w:val="0"/>
          <w:color w:val="0F4A85"/>
          <w:kern w:val="0"/>
          <w:sz w:val="14"/>
          <w:szCs w:val="14"/>
          <w:shd w:val="clear" w:fill="FFFFFF"/>
          <w:lang w:val="en-US" w:eastAsia="zh-CN" w:bidi="ar"/>
        </w:rPr>
        <w:t>"a"</w:t>
      </w:r>
      <w:r>
        <w:rPr>
          <w:rFonts w:hint="default" w:ascii="Consolas" w:hAnsi="Consolas" w:eastAsia="Consolas" w:cs="Consolas"/>
          <w:b w:val="0"/>
          <w:bCs w:val="0"/>
          <w:color w:val="292929"/>
          <w:kern w:val="0"/>
          <w:sz w:val="14"/>
          <w:szCs w:val="14"/>
          <w:shd w:val="clear" w:fill="FFFFFF"/>
          <w:lang w:val="en-US" w:eastAsia="zh-CN" w:bidi="ar"/>
        </w:rPr>
        <w:t>)</w:t>
      </w:r>
    </w:p>
    <w:p w14:paraId="573BD64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driver.find_element(By.CSS_SELECTOR, </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5F4D94A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4E8881C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 3) 搜索道具成功"</w:t>
      </w:r>
      <w:r>
        <w:rPr>
          <w:rFonts w:hint="default" w:ascii="Consolas" w:hAnsi="Consolas" w:eastAsia="Consolas" w:cs="Consolas"/>
          <w:b w:val="0"/>
          <w:bCs w:val="0"/>
          <w:color w:val="292929"/>
          <w:kern w:val="0"/>
          <w:sz w:val="14"/>
          <w:szCs w:val="14"/>
          <w:shd w:val="clear" w:fill="FFFFFF"/>
          <w:lang w:val="en-US" w:eastAsia="zh-CN" w:bidi="ar"/>
        </w:rPr>
        <w:t>)</w:t>
      </w:r>
    </w:p>
    <w:p w14:paraId="25500AD9">
      <w:pPr>
        <w:keepNext w:val="0"/>
        <w:keepLines w:val="0"/>
        <w:widowControl/>
        <w:suppressLineNumbers w:val="0"/>
        <w:jc w:val="left"/>
      </w:pPr>
    </w:p>
    <w:p w14:paraId="2A35367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4) 查看个人资料</w:t>
      </w:r>
    </w:p>
    <w:p w14:paraId="37C858E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}/users/profile/"</w:t>
      </w:r>
      <w:r>
        <w:rPr>
          <w:rFonts w:hint="default" w:ascii="Consolas" w:hAnsi="Consolas" w:eastAsia="Consolas" w:cs="Consolas"/>
          <w:b w:val="0"/>
          <w:bCs w:val="0"/>
          <w:color w:val="292929"/>
          <w:kern w:val="0"/>
          <w:sz w:val="14"/>
          <w:szCs w:val="14"/>
          <w:shd w:val="clear" w:fill="FFFFFF"/>
          <w:lang w:val="en-US" w:eastAsia="zh-CN" w:bidi="ar"/>
        </w:rPr>
        <w:t>)</w:t>
      </w:r>
    </w:p>
    <w:p w14:paraId="3D38E12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24ACB9D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"/profile/"</w:t>
      </w:r>
      <w:r>
        <w:rPr>
          <w:rFonts w:hint="default" w:ascii="Consolas" w:hAnsi="Consolas" w:eastAsia="Consolas" w:cs="Consolas"/>
          <w:b w:val="0"/>
          <w:bCs w:val="0"/>
          <w:color w:val="292929"/>
          <w:kern w:val="0"/>
          <w:sz w:val="14"/>
          <w:szCs w:val="14"/>
          <w:shd w:val="clear" w:fill="FFFFFF"/>
          <w:lang w:val="en-US" w:eastAsia="zh-CN" w:bidi="ar"/>
        </w:rPr>
        <w:t>, driver.current_url)</w:t>
      </w:r>
    </w:p>
    <w:p w14:paraId="04D426EE">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page_source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driver.page_source</w:t>
      </w:r>
    </w:p>
    <w:p w14:paraId="5EFF7BA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"scenario_user"</w:t>
      </w:r>
      <w:r>
        <w:rPr>
          <w:rFonts w:hint="default" w:ascii="Consolas" w:hAnsi="Consolas" w:eastAsia="Consolas" w:cs="Consolas"/>
          <w:b w:val="0"/>
          <w:bCs w:val="0"/>
          <w:color w:val="292929"/>
          <w:kern w:val="0"/>
          <w:sz w:val="14"/>
          <w:szCs w:val="14"/>
          <w:shd w:val="clear" w:fill="FFFFFF"/>
          <w:lang w:val="en-US" w:eastAsia="zh-CN" w:bidi="ar"/>
        </w:rPr>
        <w:t>, page_source)</w:t>
      </w:r>
    </w:p>
    <w:p w14:paraId="7CD36C7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 4) 个人资料页显示用户名"</w:t>
      </w:r>
      <w:r>
        <w:rPr>
          <w:rFonts w:hint="default" w:ascii="Consolas" w:hAnsi="Consolas" w:eastAsia="Consolas" w:cs="Consolas"/>
          <w:b w:val="0"/>
          <w:bCs w:val="0"/>
          <w:color w:val="292929"/>
          <w:kern w:val="0"/>
          <w:sz w:val="14"/>
          <w:szCs w:val="14"/>
          <w:shd w:val="clear" w:fill="FFFFFF"/>
          <w:lang w:val="en-US" w:eastAsia="zh-CN" w:bidi="ar"/>
        </w:rPr>
        <w:t>)</w:t>
      </w:r>
    </w:p>
    <w:p w14:paraId="59634D3D">
      <w:pPr>
        <w:keepNext w:val="0"/>
        <w:keepLines w:val="0"/>
        <w:widowControl/>
        <w:suppressLineNumbers w:val="0"/>
        <w:jc w:val="left"/>
      </w:pPr>
    </w:p>
    <w:p w14:paraId="720A39C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5) 登出</w:t>
      </w:r>
    </w:p>
    <w:p w14:paraId="507403B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}/users/logout/"</w:t>
      </w:r>
      <w:r>
        <w:rPr>
          <w:rFonts w:hint="default" w:ascii="Consolas" w:hAnsi="Consolas" w:eastAsia="Consolas" w:cs="Consolas"/>
          <w:b w:val="0"/>
          <w:bCs w:val="0"/>
          <w:color w:val="292929"/>
          <w:kern w:val="0"/>
          <w:sz w:val="14"/>
          <w:szCs w:val="14"/>
          <w:shd w:val="clear" w:fill="FFFFFF"/>
          <w:lang w:val="en-US" w:eastAsia="zh-CN" w:bidi="ar"/>
        </w:rPr>
        <w:t>)</w:t>
      </w:r>
    </w:p>
    <w:p w14:paraId="4632789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1A91953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 5) 登出成功"</w:t>
      </w:r>
      <w:r>
        <w:rPr>
          <w:rFonts w:hint="default" w:ascii="Consolas" w:hAnsi="Consolas" w:eastAsia="Consolas" w:cs="Consolas"/>
          <w:b w:val="0"/>
          <w:bCs w:val="0"/>
          <w:color w:val="292929"/>
          <w:kern w:val="0"/>
          <w:sz w:val="14"/>
          <w:szCs w:val="14"/>
          <w:shd w:val="clear" w:fill="FFFFFF"/>
          <w:lang w:val="en-US" w:eastAsia="zh-CN" w:bidi="ar"/>
        </w:rPr>
        <w:t>)</w:t>
      </w:r>
    </w:p>
    <w:p w14:paraId="407E3885">
      <w:pPr>
        <w:keepNext w:val="0"/>
        <w:keepLines w:val="0"/>
        <w:widowControl/>
        <w:suppressLineNumbers w:val="0"/>
        <w:jc w:val="left"/>
      </w:pPr>
    </w:p>
    <w:p w14:paraId="304592E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6) 重新登录</w:t>
      </w:r>
    </w:p>
    <w:p w14:paraId="64FD044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}/users/login/"</w:t>
      </w:r>
      <w:r>
        <w:rPr>
          <w:rFonts w:hint="default" w:ascii="Consolas" w:hAnsi="Consolas" w:eastAsia="Consolas" w:cs="Consolas"/>
          <w:b w:val="0"/>
          <w:bCs w:val="0"/>
          <w:color w:val="292929"/>
          <w:kern w:val="0"/>
          <w:sz w:val="14"/>
          <w:szCs w:val="14"/>
          <w:shd w:val="clear" w:fill="FFFFFF"/>
          <w:lang w:val="en-US" w:eastAsia="zh-CN" w:bidi="ar"/>
        </w:rPr>
        <w:t>)</w:t>
      </w:r>
    </w:p>
    <w:p w14:paraId="5400FC3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driver.find_element(By.NAME, </w:t>
      </w:r>
      <w:r>
        <w:rPr>
          <w:rFonts w:hint="default" w:ascii="Consolas" w:hAnsi="Consolas" w:eastAsia="Consolas" w:cs="Consolas"/>
          <w:b w:val="0"/>
          <w:bCs w:val="0"/>
          <w:color w:val="0F4A85"/>
          <w:kern w:val="0"/>
          <w:sz w:val="14"/>
          <w:szCs w:val="14"/>
          <w:shd w:val="clear" w:fill="FFFFFF"/>
          <w:lang w:val="en-US" w:eastAsia="zh-CN" w:bidi="ar"/>
        </w:rPr>
        <w:t>"username"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"scenario_user"</w:t>
      </w:r>
      <w:r>
        <w:rPr>
          <w:rFonts w:hint="default" w:ascii="Consolas" w:hAnsi="Consolas" w:eastAsia="Consolas" w:cs="Consolas"/>
          <w:b w:val="0"/>
          <w:bCs w:val="0"/>
          <w:color w:val="292929"/>
          <w:kern w:val="0"/>
          <w:sz w:val="14"/>
          <w:szCs w:val="14"/>
          <w:shd w:val="clear" w:fill="FFFFFF"/>
          <w:lang w:val="en-US" w:eastAsia="zh-CN" w:bidi="ar"/>
        </w:rPr>
        <w:t>)</w:t>
      </w:r>
    </w:p>
    <w:p w14:paraId="2D8649A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driver.find_element(By.NAME, </w:t>
      </w:r>
      <w:r>
        <w:rPr>
          <w:rFonts w:hint="default" w:ascii="Consolas" w:hAnsi="Consolas" w:eastAsia="Consolas" w:cs="Consolas"/>
          <w:b w:val="0"/>
          <w:bCs w:val="0"/>
          <w:color w:val="0F4A85"/>
          <w:kern w:val="0"/>
          <w:sz w:val="14"/>
          <w:szCs w:val="14"/>
          <w:shd w:val="clear" w:fill="FFFFFF"/>
          <w:lang w:val="en-US" w:eastAsia="zh-CN" w:bidi="ar"/>
        </w:rPr>
        <w:t>"password"</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"Scenario1!"</w:t>
      </w:r>
      <w:r>
        <w:rPr>
          <w:rFonts w:hint="default" w:ascii="Consolas" w:hAnsi="Consolas" w:eastAsia="Consolas" w:cs="Consolas"/>
          <w:b w:val="0"/>
          <w:bCs w:val="0"/>
          <w:color w:val="292929"/>
          <w:kern w:val="0"/>
          <w:sz w:val="14"/>
          <w:szCs w:val="14"/>
          <w:shd w:val="clear" w:fill="FFFFFF"/>
          <w:lang w:val="en-US" w:eastAsia="zh-CN" w:bidi="ar"/>
        </w:rPr>
        <w:t>)</w:t>
      </w:r>
    </w:p>
    <w:p w14:paraId="4388CC3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driver.find_element(By.CSS_SELECTOR, </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0FD87FF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43937E5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"scenario_user"</w:t>
      </w:r>
      <w:r>
        <w:rPr>
          <w:rFonts w:hint="default" w:ascii="Consolas" w:hAnsi="Consolas" w:eastAsia="Consolas" w:cs="Consolas"/>
          <w:b w:val="0"/>
          <w:bCs w:val="0"/>
          <w:color w:val="292929"/>
          <w:kern w:val="0"/>
          <w:sz w:val="14"/>
          <w:szCs w:val="14"/>
          <w:shd w:val="clear" w:fill="FFFFFF"/>
          <w:lang w:val="en-US" w:eastAsia="zh-CN" w:bidi="ar"/>
        </w:rPr>
        <w:t>, driver.page_source)</w:t>
      </w:r>
    </w:p>
    <w:p w14:paraId="2B0FC93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 6) 重新登录成功，导航栏显示用户名"</w:t>
      </w:r>
      <w:r>
        <w:rPr>
          <w:rFonts w:hint="default" w:ascii="Consolas" w:hAnsi="Consolas" w:eastAsia="Consolas" w:cs="Consolas"/>
          <w:b w:val="0"/>
          <w:bCs w:val="0"/>
          <w:color w:val="292929"/>
          <w:kern w:val="0"/>
          <w:sz w:val="14"/>
          <w:szCs w:val="14"/>
          <w:shd w:val="clear" w:fill="FFFFFF"/>
          <w:lang w:val="en-US" w:eastAsia="zh-CN" w:bidi="ar"/>
        </w:rPr>
        <w:t>)</w:t>
      </w:r>
    </w:p>
    <w:p w14:paraId="0CE1AD11">
      <w:pPr>
        <w:keepNext w:val="0"/>
        <w:keepLines w:val="0"/>
        <w:widowControl/>
        <w:suppressLineNumbers w:val="0"/>
        <w:jc w:val="left"/>
      </w:pPr>
    </w:p>
    <w:p w14:paraId="60804DE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TC-SEL-21 通过: 完整用户旅程测试成功"</w:t>
      </w:r>
      <w:r>
        <w:rPr>
          <w:rFonts w:hint="default" w:ascii="Consolas" w:hAnsi="Consolas" w:eastAsia="Consolas" w:cs="Consolas"/>
          <w:b w:val="0"/>
          <w:bCs w:val="0"/>
          <w:color w:val="292929"/>
          <w:kern w:val="0"/>
          <w:sz w:val="14"/>
          <w:szCs w:val="14"/>
          <w:shd w:val="clear" w:fill="FFFFFF"/>
          <w:lang w:val="en-US" w:eastAsia="zh-CN" w:bidi="ar"/>
        </w:rPr>
        <w:t>)</w:t>
      </w:r>
    </w:p>
    <w:p w14:paraId="6F269AF1">
      <w:pPr>
        <w:keepNext w:val="0"/>
        <w:keepLines w:val="0"/>
        <w:widowControl/>
        <w:suppressLineNumbers w:val="0"/>
        <w:jc w:val="left"/>
      </w:pPr>
    </w:p>
    <w:p w14:paraId="570A325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test_22_item_lifecycle_scenario</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w:t>
      </w:r>
    </w:p>
    <w:p w14:paraId="1753018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"""TC-SEL-22: 场景法——道具完整生命周期（发布→编辑→下架）"""</w:t>
      </w:r>
    </w:p>
    <w:p w14:paraId="6AB3388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.driver</w:t>
      </w:r>
    </w:p>
    <w:p w14:paraId="3BFF96E5">
      <w:pPr>
        <w:keepNext w:val="0"/>
        <w:keepLines w:val="0"/>
        <w:widowControl/>
        <w:suppressLineNumbers w:val="0"/>
        <w:jc w:val="left"/>
      </w:pPr>
    </w:p>
    <w:p w14:paraId="012F196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1) 确保登录</w:t>
      </w:r>
    </w:p>
    <w:p w14:paraId="76A9EB4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}/users/login/"</w:t>
      </w:r>
      <w:r>
        <w:rPr>
          <w:rFonts w:hint="default" w:ascii="Consolas" w:hAnsi="Consolas" w:eastAsia="Consolas" w:cs="Consolas"/>
          <w:b w:val="0"/>
          <w:bCs w:val="0"/>
          <w:color w:val="292929"/>
          <w:kern w:val="0"/>
          <w:sz w:val="14"/>
          <w:szCs w:val="14"/>
          <w:shd w:val="clear" w:fill="FFFFFF"/>
          <w:lang w:val="en-US" w:eastAsia="zh-CN" w:bidi="ar"/>
        </w:rPr>
        <w:t>)</w:t>
      </w:r>
    </w:p>
    <w:p w14:paraId="2FF91A1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try</w:t>
      </w:r>
      <w:r>
        <w:rPr>
          <w:rFonts w:hint="default" w:ascii="Consolas" w:hAnsi="Consolas" w:eastAsia="Consolas" w:cs="Consolas"/>
          <w:b w:val="0"/>
          <w:bCs w:val="0"/>
          <w:color w:val="292929"/>
          <w:kern w:val="0"/>
          <w:sz w:val="14"/>
          <w:szCs w:val="14"/>
          <w:shd w:val="clear" w:fill="FFFFFF"/>
          <w:lang w:val="en-US" w:eastAsia="zh-CN" w:bidi="ar"/>
        </w:rPr>
        <w:t>:</w:t>
      </w:r>
    </w:p>
    <w:p w14:paraId="4548594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name_input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driver.find_element(By.NAME, </w:t>
      </w:r>
      <w:r>
        <w:rPr>
          <w:rFonts w:hint="default" w:ascii="Consolas" w:hAnsi="Consolas" w:eastAsia="Consolas" w:cs="Consolas"/>
          <w:b w:val="0"/>
          <w:bCs w:val="0"/>
          <w:color w:val="0F4A85"/>
          <w:kern w:val="0"/>
          <w:sz w:val="14"/>
          <w:szCs w:val="14"/>
          <w:shd w:val="clear" w:fill="FFFFFF"/>
          <w:lang w:val="en-US" w:eastAsia="zh-CN" w:bidi="ar"/>
        </w:rPr>
        <w:t>"username"</w:t>
      </w:r>
      <w:r>
        <w:rPr>
          <w:rFonts w:hint="default" w:ascii="Consolas" w:hAnsi="Consolas" w:eastAsia="Consolas" w:cs="Consolas"/>
          <w:b w:val="0"/>
          <w:bCs w:val="0"/>
          <w:color w:val="292929"/>
          <w:kern w:val="0"/>
          <w:sz w:val="14"/>
          <w:szCs w:val="14"/>
          <w:shd w:val="clear" w:fill="FFFFFF"/>
          <w:lang w:val="en-US" w:eastAsia="zh-CN" w:bidi="ar"/>
        </w:rPr>
        <w:t>)</w:t>
      </w:r>
    </w:p>
    <w:p w14:paraId="18A4FF53">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if</w:t>
      </w:r>
      <w:r>
        <w:rPr>
          <w:rFonts w:hint="default" w:ascii="Consolas" w:hAnsi="Consolas" w:eastAsia="Consolas" w:cs="Consolas"/>
          <w:b w:val="0"/>
          <w:bCs w:val="0"/>
          <w:color w:val="292929"/>
          <w:kern w:val="0"/>
          <w:sz w:val="14"/>
          <w:szCs w:val="14"/>
          <w:shd w:val="clear" w:fill="FFFFFF"/>
          <w:lang w:val="en-US" w:eastAsia="zh-CN" w:bidi="ar"/>
        </w:rPr>
        <w:t xml:space="preserve"> name_input:</w:t>
      </w:r>
    </w:p>
    <w:p w14:paraId="375B871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name_input.send_keys(</w:t>
      </w:r>
      <w:r>
        <w:rPr>
          <w:rFonts w:hint="default" w:ascii="Consolas" w:hAnsi="Consolas" w:eastAsia="Consolas" w:cs="Consolas"/>
          <w:b w:val="0"/>
          <w:bCs w:val="0"/>
          <w:color w:val="0F4A85"/>
          <w:kern w:val="0"/>
          <w:sz w:val="14"/>
          <w:szCs w:val="14"/>
          <w:shd w:val="clear" w:fill="FFFFFF"/>
          <w:lang w:val="en-US" w:eastAsia="zh-CN" w:bidi="ar"/>
        </w:rPr>
        <w:t>"scenario_user"</w:t>
      </w:r>
      <w:r>
        <w:rPr>
          <w:rFonts w:hint="default" w:ascii="Consolas" w:hAnsi="Consolas" w:eastAsia="Consolas" w:cs="Consolas"/>
          <w:b w:val="0"/>
          <w:bCs w:val="0"/>
          <w:color w:val="292929"/>
          <w:kern w:val="0"/>
          <w:sz w:val="14"/>
          <w:szCs w:val="14"/>
          <w:shd w:val="clear" w:fill="FFFFFF"/>
          <w:lang w:val="en-US" w:eastAsia="zh-CN" w:bidi="ar"/>
        </w:rPr>
        <w:t>)</w:t>
      </w:r>
    </w:p>
    <w:p w14:paraId="53E96B7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driver.find_element(By.NAME, </w:t>
      </w:r>
      <w:r>
        <w:rPr>
          <w:rFonts w:hint="default" w:ascii="Consolas" w:hAnsi="Consolas" w:eastAsia="Consolas" w:cs="Consolas"/>
          <w:b w:val="0"/>
          <w:bCs w:val="0"/>
          <w:color w:val="0F4A85"/>
          <w:kern w:val="0"/>
          <w:sz w:val="14"/>
          <w:szCs w:val="14"/>
          <w:shd w:val="clear" w:fill="FFFFFF"/>
          <w:lang w:val="en-US" w:eastAsia="zh-CN" w:bidi="ar"/>
        </w:rPr>
        <w:t>"password"</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"Scenario1!"</w:t>
      </w:r>
      <w:r>
        <w:rPr>
          <w:rFonts w:hint="default" w:ascii="Consolas" w:hAnsi="Consolas" w:eastAsia="Consolas" w:cs="Consolas"/>
          <w:b w:val="0"/>
          <w:bCs w:val="0"/>
          <w:color w:val="292929"/>
          <w:kern w:val="0"/>
          <w:sz w:val="14"/>
          <w:szCs w:val="14"/>
          <w:shd w:val="clear" w:fill="FFFFFF"/>
          <w:lang w:val="en-US" w:eastAsia="zh-CN" w:bidi="ar"/>
        </w:rPr>
        <w:t>)</w:t>
      </w:r>
    </w:p>
    <w:p w14:paraId="35A3C67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driver.find_element(By.CSS_SELECTOR, </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1B3653F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2E94554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except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185E73"/>
          <w:kern w:val="0"/>
          <w:sz w:val="14"/>
          <w:szCs w:val="14"/>
          <w:shd w:val="clear" w:fill="FFFFFF"/>
          <w:lang w:val="en-US" w:eastAsia="zh-CN" w:bidi="ar"/>
        </w:rPr>
        <w:t>Exception</w:t>
      </w:r>
      <w:r>
        <w:rPr>
          <w:rFonts w:hint="default" w:ascii="Consolas" w:hAnsi="Consolas" w:eastAsia="Consolas" w:cs="Consolas"/>
          <w:b w:val="0"/>
          <w:bCs w:val="0"/>
          <w:color w:val="292929"/>
          <w:kern w:val="0"/>
          <w:sz w:val="14"/>
          <w:szCs w:val="14"/>
          <w:shd w:val="clear" w:fill="FFFFFF"/>
          <w:lang w:val="en-US" w:eastAsia="zh-CN" w:bidi="ar"/>
        </w:rPr>
        <w:t>:</w:t>
      </w:r>
    </w:p>
    <w:p w14:paraId="1DD0F95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pass</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已经登录了</w:t>
      </w:r>
    </w:p>
    <w:p w14:paraId="0A191C42">
      <w:pPr>
        <w:keepNext w:val="0"/>
        <w:keepLines w:val="0"/>
        <w:widowControl/>
        <w:suppressLineNumbers w:val="0"/>
        <w:jc w:val="left"/>
      </w:pPr>
    </w:p>
    <w:p w14:paraId="4C0129D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2) 发布道具</w:t>
      </w:r>
    </w:p>
    <w:p w14:paraId="2CC0688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}/items/sell/"</w:t>
      </w:r>
      <w:r>
        <w:rPr>
          <w:rFonts w:hint="default" w:ascii="Consolas" w:hAnsi="Consolas" w:eastAsia="Consolas" w:cs="Consolas"/>
          <w:b w:val="0"/>
          <w:bCs w:val="0"/>
          <w:color w:val="292929"/>
          <w:kern w:val="0"/>
          <w:sz w:val="14"/>
          <w:szCs w:val="14"/>
          <w:shd w:val="clear" w:fill="FFFFFF"/>
          <w:lang w:val="en-US" w:eastAsia="zh-CN" w:bidi="ar"/>
        </w:rPr>
        <w:t>)</w:t>
      </w:r>
    </w:p>
    <w:p w14:paraId="315400D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driver.find_element(By.NAME, </w:t>
      </w:r>
      <w:r>
        <w:rPr>
          <w:rFonts w:hint="default" w:ascii="Consolas" w:hAnsi="Consolas" w:eastAsia="Consolas" w:cs="Consolas"/>
          <w:b w:val="0"/>
          <w:bCs w:val="0"/>
          <w:color w:val="0F4A85"/>
          <w:kern w:val="0"/>
          <w:sz w:val="14"/>
          <w:szCs w:val="14"/>
          <w:shd w:val="clear" w:fill="FFFFFF"/>
          <w:lang w:val="en-US" w:eastAsia="zh-CN" w:bidi="ar"/>
        </w:rPr>
        <w:t>"name"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"场景测试道具"</w:t>
      </w:r>
      <w:r>
        <w:rPr>
          <w:rFonts w:hint="default" w:ascii="Consolas" w:hAnsi="Consolas" w:eastAsia="Consolas" w:cs="Consolas"/>
          <w:b w:val="0"/>
          <w:bCs w:val="0"/>
          <w:color w:val="292929"/>
          <w:kern w:val="0"/>
          <w:sz w:val="14"/>
          <w:szCs w:val="14"/>
          <w:shd w:val="clear" w:fill="FFFFFF"/>
          <w:lang w:val="en-US" w:eastAsia="zh-CN" w:bidi="ar"/>
        </w:rPr>
        <w:t>)</w:t>
      </w:r>
    </w:p>
    <w:p w14:paraId="6B64027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category_select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driver.find_element(By.NAME, </w:t>
      </w:r>
      <w:r>
        <w:rPr>
          <w:rFonts w:hint="default" w:ascii="Consolas" w:hAnsi="Consolas" w:eastAsia="Consolas" w:cs="Consolas"/>
          <w:b w:val="0"/>
          <w:bCs w:val="0"/>
          <w:color w:val="0F4A85"/>
          <w:kern w:val="0"/>
          <w:sz w:val="14"/>
          <w:szCs w:val="14"/>
          <w:shd w:val="clear" w:fill="FFFFFF"/>
          <w:lang w:val="en-US" w:eastAsia="zh-CN" w:bidi="ar"/>
        </w:rPr>
        <w:t>"category"</w:t>
      </w:r>
      <w:r>
        <w:rPr>
          <w:rFonts w:hint="default" w:ascii="Consolas" w:hAnsi="Consolas" w:eastAsia="Consolas" w:cs="Consolas"/>
          <w:b w:val="0"/>
          <w:bCs w:val="0"/>
          <w:color w:val="292929"/>
          <w:kern w:val="0"/>
          <w:sz w:val="14"/>
          <w:szCs w:val="14"/>
          <w:shd w:val="clear" w:fill="FFFFFF"/>
          <w:lang w:val="en-US" w:eastAsia="zh-CN" w:bidi="ar"/>
        </w:rPr>
        <w:t>)</w:t>
      </w:r>
    </w:p>
    <w:p w14:paraId="5B6AF8F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if</w:t>
      </w:r>
      <w:r>
        <w:rPr>
          <w:rFonts w:hint="default" w:ascii="Consolas" w:hAnsi="Consolas" w:eastAsia="Consolas" w:cs="Consolas"/>
          <w:b w:val="0"/>
          <w:bCs w:val="0"/>
          <w:color w:val="292929"/>
          <w:kern w:val="0"/>
          <w:sz w:val="14"/>
          <w:szCs w:val="14"/>
          <w:shd w:val="clear" w:fill="FFFFFF"/>
          <w:lang w:val="en-US" w:eastAsia="zh-CN" w:bidi="ar"/>
        </w:rPr>
        <w:t xml:space="preserve"> category_select.find_elements(By.TAG_NAME, </w:t>
      </w:r>
      <w:r>
        <w:rPr>
          <w:rFonts w:hint="default" w:ascii="Consolas" w:hAnsi="Consolas" w:eastAsia="Consolas" w:cs="Consolas"/>
          <w:b w:val="0"/>
          <w:bCs w:val="0"/>
          <w:color w:val="0F4A85"/>
          <w:kern w:val="0"/>
          <w:sz w:val="14"/>
          <w:szCs w:val="14"/>
          <w:shd w:val="clear" w:fill="FFFFFF"/>
          <w:lang w:val="en-US" w:eastAsia="zh-CN" w:bidi="ar"/>
        </w:rPr>
        <w:t>"option"</w:t>
      </w:r>
      <w:r>
        <w:rPr>
          <w:rFonts w:hint="default" w:ascii="Consolas" w:hAnsi="Consolas" w:eastAsia="Consolas" w:cs="Consolas"/>
          <w:b w:val="0"/>
          <w:bCs w:val="0"/>
          <w:color w:val="292929"/>
          <w:kern w:val="0"/>
          <w:sz w:val="14"/>
          <w:szCs w:val="14"/>
          <w:shd w:val="clear" w:fill="FFFFFF"/>
          <w:lang w:val="en-US" w:eastAsia="zh-CN" w:bidi="ar"/>
        </w:rPr>
        <w:t>):</w:t>
      </w:r>
    </w:p>
    <w:p w14:paraId="4261050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category_select.find_elements(By.TAG_NAME, </w:t>
      </w:r>
      <w:r>
        <w:rPr>
          <w:rFonts w:hint="default" w:ascii="Consolas" w:hAnsi="Consolas" w:eastAsia="Consolas" w:cs="Consolas"/>
          <w:b w:val="0"/>
          <w:bCs w:val="0"/>
          <w:color w:val="0F4A85"/>
          <w:kern w:val="0"/>
          <w:sz w:val="14"/>
          <w:szCs w:val="14"/>
          <w:shd w:val="clear" w:fill="FFFFFF"/>
          <w:lang w:val="en-US" w:eastAsia="zh-CN" w:bidi="ar"/>
        </w:rPr>
        <w:t>"option"</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96D48"/>
          <w:kern w:val="0"/>
          <w:sz w:val="14"/>
          <w:szCs w:val="14"/>
          <w:shd w:val="clear" w:fill="FFFFFF"/>
          <w:lang w:val="en-US" w:eastAsia="zh-CN" w:bidi="ar"/>
        </w:rPr>
        <w:t>0</w:t>
      </w:r>
      <w:r>
        <w:rPr>
          <w:rFonts w:hint="default" w:ascii="Consolas" w:hAnsi="Consolas" w:eastAsia="Consolas" w:cs="Consolas"/>
          <w:b w:val="0"/>
          <w:bCs w:val="0"/>
          <w:color w:val="292929"/>
          <w:kern w:val="0"/>
          <w:sz w:val="14"/>
          <w:szCs w:val="14"/>
          <w:shd w:val="clear" w:fill="FFFFFF"/>
          <w:lang w:val="en-US" w:eastAsia="zh-CN" w:bidi="ar"/>
        </w:rPr>
        <w:t>].click()</w:t>
      </w:r>
    </w:p>
    <w:p w14:paraId="476F8B3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game_select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driver.find_element(By.NAME, </w:t>
      </w:r>
      <w:r>
        <w:rPr>
          <w:rFonts w:hint="default" w:ascii="Consolas" w:hAnsi="Consolas" w:eastAsia="Consolas" w:cs="Consolas"/>
          <w:b w:val="0"/>
          <w:bCs w:val="0"/>
          <w:color w:val="0F4A85"/>
          <w:kern w:val="0"/>
          <w:sz w:val="14"/>
          <w:szCs w:val="14"/>
          <w:shd w:val="clear" w:fill="FFFFFF"/>
          <w:lang w:val="en-US" w:eastAsia="zh-CN" w:bidi="ar"/>
        </w:rPr>
        <w:t>"game"</w:t>
      </w:r>
      <w:r>
        <w:rPr>
          <w:rFonts w:hint="default" w:ascii="Consolas" w:hAnsi="Consolas" w:eastAsia="Consolas" w:cs="Consolas"/>
          <w:b w:val="0"/>
          <w:bCs w:val="0"/>
          <w:color w:val="292929"/>
          <w:kern w:val="0"/>
          <w:sz w:val="14"/>
          <w:szCs w:val="14"/>
          <w:shd w:val="clear" w:fill="FFFFFF"/>
          <w:lang w:val="en-US" w:eastAsia="zh-CN" w:bidi="ar"/>
        </w:rPr>
        <w:t>)</w:t>
      </w:r>
    </w:p>
    <w:p w14:paraId="31612EF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game_select.find_elements(By.TAG_NAME, </w:t>
      </w:r>
      <w:r>
        <w:rPr>
          <w:rFonts w:hint="default" w:ascii="Consolas" w:hAnsi="Consolas" w:eastAsia="Consolas" w:cs="Consolas"/>
          <w:b w:val="0"/>
          <w:bCs w:val="0"/>
          <w:color w:val="0F4A85"/>
          <w:kern w:val="0"/>
          <w:sz w:val="14"/>
          <w:szCs w:val="14"/>
          <w:shd w:val="clear" w:fill="FFFFFF"/>
          <w:lang w:val="en-US" w:eastAsia="zh-CN" w:bidi="ar"/>
        </w:rPr>
        <w:t>"option"</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96D48"/>
          <w:kern w:val="0"/>
          <w:sz w:val="14"/>
          <w:szCs w:val="14"/>
          <w:shd w:val="clear" w:fill="FFFFFF"/>
          <w:lang w:val="en-US" w:eastAsia="zh-CN" w:bidi="ar"/>
        </w:rPr>
        <w:t>1</w:t>
      </w:r>
      <w:r>
        <w:rPr>
          <w:rFonts w:hint="default" w:ascii="Consolas" w:hAnsi="Consolas" w:eastAsia="Consolas" w:cs="Consolas"/>
          <w:b w:val="0"/>
          <w:bCs w:val="0"/>
          <w:color w:val="292929"/>
          <w:kern w:val="0"/>
          <w:sz w:val="14"/>
          <w:szCs w:val="14"/>
          <w:shd w:val="clear" w:fill="FFFFFF"/>
          <w:lang w:val="en-US" w:eastAsia="zh-CN" w:bidi="ar"/>
        </w:rPr>
        <w:t>].click()</w:t>
      </w:r>
    </w:p>
    <w:p w14:paraId="314F127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driver.find_element(By.NAME, </w:t>
      </w:r>
      <w:r>
        <w:rPr>
          <w:rFonts w:hint="default" w:ascii="Consolas" w:hAnsi="Consolas" w:eastAsia="Consolas" w:cs="Consolas"/>
          <w:b w:val="0"/>
          <w:bCs w:val="0"/>
          <w:color w:val="0F4A85"/>
          <w:kern w:val="0"/>
          <w:sz w:val="14"/>
          <w:szCs w:val="14"/>
          <w:shd w:val="clear" w:fill="FFFFFF"/>
          <w:lang w:val="en-US" w:eastAsia="zh-CN" w:bidi="ar"/>
        </w:rPr>
        <w:t>"price"</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"88.00"</w:t>
      </w:r>
      <w:r>
        <w:rPr>
          <w:rFonts w:hint="default" w:ascii="Consolas" w:hAnsi="Consolas" w:eastAsia="Consolas" w:cs="Consolas"/>
          <w:b w:val="0"/>
          <w:bCs w:val="0"/>
          <w:color w:val="292929"/>
          <w:kern w:val="0"/>
          <w:sz w:val="14"/>
          <w:szCs w:val="14"/>
          <w:shd w:val="clear" w:fill="FFFFFF"/>
          <w:lang w:val="en-US" w:eastAsia="zh-CN" w:bidi="ar"/>
        </w:rPr>
        <w:t>)</w:t>
      </w:r>
    </w:p>
    <w:p w14:paraId="1223B5C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driver.find_element(By.NAME, </w:t>
      </w:r>
      <w:r>
        <w:rPr>
          <w:rFonts w:hint="default" w:ascii="Consolas" w:hAnsi="Consolas" w:eastAsia="Consolas" w:cs="Consolas"/>
          <w:b w:val="0"/>
          <w:bCs w:val="0"/>
          <w:color w:val="0F4A85"/>
          <w:kern w:val="0"/>
          <w:sz w:val="14"/>
          <w:szCs w:val="14"/>
          <w:shd w:val="clear" w:fill="FFFFFF"/>
          <w:lang w:val="en-US" w:eastAsia="zh-CN" w:bidi="ar"/>
        </w:rPr>
        <w:t>"description"</w:t>
      </w:r>
      <w:r>
        <w:rPr>
          <w:rFonts w:hint="default" w:ascii="Consolas" w:hAnsi="Consolas" w:eastAsia="Consolas" w:cs="Consolas"/>
          <w:b w:val="0"/>
          <w:bCs w:val="0"/>
          <w:color w:val="292929"/>
          <w:kern w:val="0"/>
          <w:sz w:val="14"/>
          <w:szCs w:val="14"/>
          <w:shd w:val="clear" w:fill="FFFFFF"/>
          <w:lang w:val="en-US" w:eastAsia="zh-CN" w:bidi="ar"/>
        </w:rPr>
        <w:t>).send_keys(</w:t>
      </w:r>
      <w:r>
        <w:rPr>
          <w:rFonts w:hint="default" w:ascii="Consolas" w:hAnsi="Consolas" w:eastAsia="Consolas" w:cs="Consolas"/>
          <w:b w:val="0"/>
          <w:bCs w:val="0"/>
          <w:color w:val="0F4A85"/>
          <w:kern w:val="0"/>
          <w:sz w:val="14"/>
          <w:szCs w:val="14"/>
          <w:shd w:val="clear" w:fill="FFFFFF"/>
          <w:lang w:val="en-US" w:eastAsia="zh-CN" w:bidi="ar"/>
        </w:rPr>
        <w:t>"场景测试"</w:t>
      </w:r>
      <w:r>
        <w:rPr>
          <w:rFonts w:hint="default" w:ascii="Consolas" w:hAnsi="Consolas" w:eastAsia="Consolas" w:cs="Consolas"/>
          <w:b w:val="0"/>
          <w:bCs w:val="0"/>
          <w:color w:val="292929"/>
          <w:kern w:val="0"/>
          <w:sz w:val="14"/>
          <w:szCs w:val="14"/>
          <w:shd w:val="clear" w:fill="FFFFFF"/>
          <w:lang w:val="en-US" w:eastAsia="zh-CN" w:bidi="ar"/>
        </w:rPr>
        <w:t>)</w:t>
      </w:r>
    </w:p>
    <w:p w14:paraId="01206D0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driver.find_element(By.CSS_SELECTOR, </w:t>
      </w:r>
      <w:r>
        <w:rPr>
          <w:rFonts w:hint="default" w:ascii="Consolas" w:hAnsi="Consolas" w:eastAsia="Consolas" w:cs="Consolas"/>
          <w:b w:val="0"/>
          <w:bCs w:val="0"/>
          <w:color w:val="0F4A85"/>
          <w:kern w:val="0"/>
          <w:sz w:val="14"/>
          <w:szCs w:val="14"/>
          <w:shd w:val="clear" w:fill="FFFFFF"/>
          <w:lang w:val="en-US" w:eastAsia="zh-CN" w:bidi="ar"/>
        </w:rPr>
        <w:t>"button[type='submit']"</w:t>
      </w:r>
      <w:r>
        <w:rPr>
          <w:rFonts w:hint="default" w:ascii="Consolas" w:hAnsi="Consolas" w:eastAsia="Consolas" w:cs="Consolas"/>
          <w:b w:val="0"/>
          <w:bCs w:val="0"/>
          <w:color w:val="292929"/>
          <w:kern w:val="0"/>
          <w:sz w:val="14"/>
          <w:szCs w:val="14"/>
          <w:shd w:val="clear" w:fill="FFFFFF"/>
          <w:lang w:val="en-US" w:eastAsia="zh-CN" w:bidi="ar"/>
        </w:rPr>
        <w:t>).click()</w:t>
      </w:r>
    </w:p>
    <w:p w14:paraId="29873A4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1</w:t>
      </w:r>
      <w:r>
        <w:rPr>
          <w:rFonts w:hint="default" w:ascii="Consolas" w:hAnsi="Consolas" w:eastAsia="Consolas" w:cs="Consolas"/>
          <w:b w:val="0"/>
          <w:bCs w:val="0"/>
          <w:color w:val="292929"/>
          <w:kern w:val="0"/>
          <w:sz w:val="14"/>
          <w:szCs w:val="14"/>
          <w:shd w:val="clear" w:fill="FFFFFF"/>
          <w:lang w:val="en-US" w:eastAsia="zh-CN" w:bidi="ar"/>
        </w:rPr>
        <w:t>)</w:t>
      </w:r>
    </w:p>
    <w:p w14:paraId="5710A63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f"  ✅ 1) 道具发布成功 ({</w:t>
      </w:r>
      <w:r>
        <w:rPr>
          <w:rFonts w:hint="default" w:ascii="Consolas" w:hAnsi="Consolas" w:eastAsia="Consolas" w:cs="Consolas"/>
          <w:b w:val="0"/>
          <w:bCs w:val="0"/>
          <w:color w:val="292929"/>
          <w:kern w:val="0"/>
          <w:sz w:val="14"/>
          <w:szCs w:val="14"/>
          <w:shd w:val="clear" w:fill="FFFFFF"/>
          <w:lang w:val="en-US" w:eastAsia="zh-CN" w:bidi="ar"/>
        </w:rPr>
        <w:t>driver.current_url</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w:t>
      </w:r>
    </w:p>
    <w:p w14:paraId="02042409">
      <w:pPr>
        <w:keepNext w:val="0"/>
        <w:keepLines w:val="0"/>
        <w:widowControl/>
        <w:suppressLineNumbers w:val="0"/>
        <w:jc w:val="left"/>
      </w:pPr>
    </w:p>
    <w:p w14:paraId="3C9C9E5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3) 查看我的道具</w:t>
      </w:r>
    </w:p>
    <w:p w14:paraId="04BBDA5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}/items/my/"</w:t>
      </w:r>
      <w:r>
        <w:rPr>
          <w:rFonts w:hint="default" w:ascii="Consolas" w:hAnsi="Consolas" w:eastAsia="Consolas" w:cs="Consolas"/>
          <w:b w:val="0"/>
          <w:bCs w:val="0"/>
          <w:color w:val="292929"/>
          <w:kern w:val="0"/>
          <w:sz w:val="14"/>
          <w:szCs w:val="14"/>
          <w:shd w:val="clear" w:fill="FFFFFF"/>
          <w:lang w:val="en-US" w:eastAsia="zh-CN" w:bidi="ar"/>
        </w:rPr>
        <w:t>)</w:t>
      </w:r>
    </w:p>
    <w:p w14:paraId="07893B6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4117653A">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"场景测试道具"</w:t>
      </w:r>
      <w:r>
        <w:rPr>
          <w:rFonts w:hint="default" w:ascii="Consolas" w:hAnsi="Consolas" w:eastAsia="Consolas" w:cs="Consolas"/>
          <w:b w:val="0"/>
          <w:bCs w:val="0"/>
          <w:color w:val="292929"/>
          <w:kern w:val="0"/>
          <w:sz w:val="14"/>
          <w:szCs w:val="14"/>
          <w:shd w:val="clear" w:fill="FFFFFF"/>
          <w:lang w:val="en-US" w:eastAsia="zh-CN" w:bidi="ar"/>
        </w:rPr>
        <w:t>, driver.page_source)</w:t>
      </w:r>
    </w:p>
    <w:p w14:paraId="02C0987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 2) 我的道具页面显示新发布道具"</w:t>
      </w:r>
      <w:r>
        <w:rPr>
          <w:rFonts w:hint="default" w:ascii="Consolas" w:hAnsi="Consolas" w:eastAsia="Consolas" w:cs="Consolas"/>
          <w:b w:val="0"/>
          <w:bCs w:val="0"/>
          <w:color w:val="292929"/>
          <w:kern w:val="0"/>
          <w:sz w:val="14"/>
          <w:szCs w:val="14"/>
          <w:shd w:val="clear" w:fill="FFFFFF"/>
          <w:lang w:val="en-US" w:eastAsia="zh-CN" w:bidi="ar"/>
        </w:rPr>
        <w:t>)</w:t>
      </w:r>
    </w:p>
    <w:p w14:paraId="7486CF66">
      <w:pPr>
        <w:keepNext w:val="0"/>
        <w:keepLines w:val="0"/>
        <w:widowControl/>
        <w:suppressLineNumbers w:val="0"/>
        <w:jc w:val="left"/>
      </w:pPr>
    </w:p>
    <w:p w14:paraId="44CD36D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4) 搜索该道具</w:t>
      </w:r>
    </w:p>
    <w:p w14:paraId="7CF0C1C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driver.get(</w:t>
      </w:r>
      <w:r>
        <w:rPr>
          <w:rFonts w:hint="default" w:ascii="Consolas" w:hAnsi="Consolas" w:eastAsia="Consolas" w:cs="Consolas"/>
          <w:b w:val="0"/>
          <w:bCs w:val="0"/>
          <w:color w:val="0F4A85"/>
          <w:kern w:val="0"/>
          <w:sz w:val="14"/>
          <w:szCs w:val="14"/>
          <w:shd w:val="clear" w:fill="FFFFFF"/>
          <w:lang w:val="en-US" w:eastAsia="zh-CN" w:bidi="ar"/>
        </w:rPr>
        <w:t>f"{</w:t>
      </w:r>
      <w:r>
        <w:rPr>
          <w:rFonts w:hint="default" w:ascii="Consolas" w:hAnsi="Consolas" w:eastAsia="Consolas" w:cs="Consolas"/>
          <w:b w:val="0"/>
          <w:bCs w:val="0"/>
          <w:color w:val="292929"/>
          <w:kern w:val="0"/>
          <w:sz w:val="14"/>
          <w:szCs w:val="14"/>
          <w:shd w:val="clear" w:fill="FFFFFF"/>
          <w:lang w:val="en-US" w:eastAsia="zh-CN" w:bidi="ar"/>
        </w:rPr>
        <w:t>BASE_URL</w:t>
      </w:r>
      <w:r>
        <w:rPr>
          <w:rFonts w:hint="default" w:ascii="Consolas" w:hAnsi="Consolas" w:eastAsia="Consolas" w:cs="Consolas"/>
          <w:b w:val="0"/>
          <w:bCs w:val="0"/>
          <w:color w:val="0F4A85"/>
          <w:kern w:val="0"/>
          <w:sz w:val="14"/>
          <w:szCs w:val="14"/>
          <w:shd w:val="clear" w:fill="FFFFFF"/>
          <w:lang w:val="en-US" w:eastAsia="zh-CN" w:bidi="ar"/>
        </w:rPr>
        <w:t>}/items/?keyword=场景测试"</w:t>
      </w:r>
      <w:r>
        <w:rPr>
          <w:rFonts w:hint="default" w:ascii="Consolas" w:hAnsi="Consolas" w:eastAsia="Consolas" w:cs="Consolas"/>
          <w:b w:val="0"/>
          <w:bCs w:val="0"/>
          <w:color w:val="292929"/>
          <w:kern w:val="0"/>
          <w:sz w:val="14"/>
          <w:szCs w:val="14"/>
          <w:shd w:val="clear" w:fill="FFFFFF"/>
          <w:lang w:val="en-US" w:eastAsia="zh-CN" w:bidi="ar"/>
        </w:rPr>
        <w:t>)</w:t>
      </w:r>
    </w:p>
    <w:p w14:paraId="5ECB8B1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time.sleep(</w:t>
      </w:r>
      <w:r>
        <w:rPr>
          <w:rFonts w:hint="default" w:ascii="Consolas" w:hAnsi="Consolas" w:eastAsia="Consolas" w:cs="Consolas"/>
          <w:b w:val="0"/>
          <w:bCs w:val="0"/>
          <w:color w:val="096D48"/>
          <w:kern w:val="0"/>
          <w:sz w:val="14"/>
          <w:szCs w:val="14"/>
          <w:shd w:val="clear" w:fill="FFFFFF"/>
          <w:lang w:val="en-US" w:eastAsia="zh-CN" w:bidi="ar"/>
        </w:rPr>
        <w:t>0.5</w:t>
      </w:r>
      <w:r>
        <w:rPr>
          <w:rFonts w:hint="default" w:ascii="Consolas" w:hAnsi="Consolas" w:eastAsia="Consolas" w:cs="Consolas"/>
          <w:b w:val="0"/>
          <w:bCs w:val="0"/>
          <w:color w:val="292929"/>
          <w:kern w:val="0"/>
          <w:sz w:val="14"/>
          <w:szCs w:val="14"/>
          <w:shd w:val="clear" w:fill="FFFFFF"/>
          <w:lang w:val="en-US" w:eastAsia="zh-CN" w:bidi="ar"/>
        </w:rPr>
        <w:t>)</w:t>
      </w:r>
    </w:p>
    <w:p w14:paraId="4D7F1E4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self</w:t>
      </w:r>
      <w:r>
        <w:rPr>
          <w:rFonts w:hint="default" w:ascii="Consolas" w:hAnsi="Consolas" w:eastAsia="Consolas" w:cs="Consolas"/>
          <w:b w:val="0"/>
          <w:bCs w:val="0"/>
          <w:color w:val="292929"/>
          <w:kern w:val="0"/>
          <w:sz w:val="14"/>
          <w:szCs w:val="14"/>
          <w:shd w:val="clear" w:fill="FFFFFF"/>
          <w:lang w:val="en-US" w:eastAsia="zh-CN" w:bidi="ar"/>
        </w:rPr>
        <w:t>.assertIn(</w:t>
      </w:r>
      <w:r>
        <w:rPr>
          <w:rFonts w:hint="default" w:ascii="Consolas" w:hAnsi="Consolas" w:eastAsia="Consolas" w:cs="Consolas"/>
          <w:b w:val="0"/>
          <w:bCs w:val="0"/>
          <w:color w:val="0F4A85"/>
          <w:kern w:val="0"/>
          <w:sz w:val="14"/>
          <w:szCs w:val="14"/>
          <w:shd w:val="clear" w:fill="FFFFFF"/>
          <w:lang w:val="en-US" w:eastAsia="zh-CN" w:bidi="ar"/>
        </w:rPr>
        <w:t>"场景测试道具"</w:t>
      </w:r>
      <w:r>
        <w:rPr>
          <w:rFonts w:hint="default" w:ascii="Consolas" w:hAnsi="Consolas" w:eastAsia="Consolas" w:cs="Consolas"/>
          <w:b w:val="0"/>
          <w:bCs w:val="0"/>
          <w:color w:val="292929"/>
          <w:kern w:val="0"/>
          <w:sz w:val="14"/>
          <w:szCs w:val="14"/>
          <w:shd w:val="clear" w:fill="FFFFFF"/>
          <w:lang w:val="en-US" w:eastAsia="zh-CN" w:bidi="ar"/>
        </w:rPr>
        <w:t>, driver.page_source)</w:t>
      </w:r>
    </w:p>
    <w:p w14:paraId="23ACA49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 3) 搜索找到该道具"</w:t>
      </w:r>
      <w:r>
        <w:rPr>
          <w:rFonts w:hint="default" w:ascii="Consolas" w:hAnsi="Consolas" w:eastAsia="Consolas" w:cs="Consolas"/>
          <w:b w:val="0"/>
          <w:bCs w:val="0"/>
          <w:color w:val="292929"/>
          <w:kern w:val="0"/>
          <w:sz w:val="14"/>
          <w:szCs w:val="14"/>
          <w:shd w:val="clear" w:fill="FFFFFF"/>
          <w:lang w:val="en-US" w:eastAsia="zh-CN" w:bidi="ar"/>
        </w:rPr>
        <w:t>)</w:t>
      </w:r>
    </w:p>
    <w:p w14:paraId="147EC94C">
      <w:pPr>
        <w:keepNext w:val="0"/>
        <w:keepLines w:val="0"/>
        <w:widowControl/>
        <w:suppressLineNumbers w:val="0"/>
        <w:jc w:val="left"/>
      </w:pPr>
    </w:p>
    <w:p w14:paraId="335F6E2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 TC-SEL-22 通过: 道具生命周期测试成功"</w:t>
      </w:r>
      <w:r>
        <w:rPr>
          <w:rFonts w:hint="default" w:ascii="Consolas" w:hAnsi="Consolas" w:eastAsia="Consolas" w:cs="Consolas"/>
          <w:b w:val="0"/>
          <w:bCs w:val="0"/>
          <w:color w:val="292929"/>
          <w:kern w:val="0"/>
          <w:sz w:val="14"/>
          <w:szCs w:val="14"/>
          <w:shd w:val="clear" w:fill="FFFFFF"/>
          <w:lang w:val="en-US" w:eastAsia="zh-CN" w:bidi="ar"/>
        </w:rPr>
        <w:t>)</w:t>
      </w:r>
    </w:p>
    <w:p w14:paraId="39E18AFC">
      <w:pPr>
        <w:keepNext w:val="0"/>
        <w:keepLines w:val="0"/>
        <w:widowControl/>
        <w:suppressLineNumbers w:val="0"/>
        <w:spacing w:after="240" w:afterAutospacing="0"/>
        <w:jc w:val="left"/>
      </w:pPr>
    </w:p>
    <w:p w14:paraId="1234F7D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515151"/>
          <w:kern w:val="0"/>
          <w:sz w:val="14"/>
          <w:szCs w:val="14"/>
          <w:shd w:val="clear" w:fill="FFFFFF"/>
          <w:lang w:val="en-US" w:eastAsia="zh-CN" w:bidi="ar"/>
        </w:rPr>
        <w:t># ============================================================</w:t>
      </w:r>
    </w:p>
    <w:p w14:paraId="050922E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515151"/>
          <w:kern w:val="0"/>
          <w:sz w:val="14"/>
          <w:szCs w:val="14"/>
          <w:shd w:val="clear" w:fill="FFFFFF"/>
          <w:lang w:val="en-US" w:eastAsia="zh-CN" w:bidi="ar"/>
        </w:rPr>
        <w:t>#  运行入口</w:t>
      </w:r>
    </w:p>
    <w:p w14:paraId="1E84601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515151"/>
          <w:kern w:val="0"/>
          <w:sz w:val="14"/>
          <w:szCs w:val="14"/>
          <w:shd w:val="clear" w:fill="FFFFFF"/>
          <w:lang w:val="en-US" w:eastAsia="zh-CN" w:bidi="ar"/>
        </w:rPr>
        <w:t># ============================================================</w:t>
      </w:r>
    </w:p>
    <w:p w14:paraId="063D91E4">
      <w:pPr>
        <w:keepNext w:val="0"/>
        <w:keepLines w:val="0"/>
        <w:widowControl/>
        <w:suppressLineNumbers w:val="0"/>
        <w:jc w:val="left"/>
      </w:pPr>
    </w:p>
    <w:p w14:paraId="22BF1FA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0F4A85"/>
          <w:kern w:val="0"/>
          <w:sz w:val="14"/>
          <w:szCs w:val="14"/>
          <w:shd w:val="clear" w:fill="FFFFFF"/>
          <w:lang w:val="en-US" w:eastAsia="zh-CN" w:bidi="ar"/>
        </w:rPr>
        <w:t>def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create_test_suite</w:t>
      </w:r>
      <w:r>
        <w:rPr>
          <w:rFonts w:hint="default" w:ascii="Consolas" w:hAnsi="Consolas" w:eastAsia="Consolas" w:cs="Consolas"/>
          <w:b w:val="0"/>
          <w:bCs w:val="0"/>
          <w:color w:val="292929"/>
          <w:kern w:val="0"/>
          <w:sz w:val="14"/>
          <w:szCs w:val="14"/>
          <w:shd w:val="clear" w:fill="FFFFFF"/>
          <w:lang w:val="en-US" w:eastAsia="zh-CN" w:bidi="ar"/>
        </w:rPr>
        <w:t>():</w:t>
      </w:r>
    </w:p>
    <w:p w14:paraId="1CD2E11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"""创建测试套件"""</w:t>
      </w:r>
    </w:p>
    <w:p w14:paraId="38E39844">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loader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unittest.TestLoader()</w:t>
      </w:r>
    </w:p>
    <w:p w14:paraId="3D0C9A5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suite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unittest.TestSuite()</w:t>
      </w:r>
    </w:p>
    <w:p w14:paraId="6A2DC166">
      <w:pPr>
        <w:keepNext w:val="0"/>
        <w:keepLines w:val="0"/>
        <w:widowControl/>
        <w:suppressLineNumbers w:val="0"/>
        <w:jc w:val="left"/>
      </w:pPr>
    </w:p>
    <w:p w14:paraId="44C08EE8">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suite.addTests(loader.loadTestsFromTestCase(UserAuthSeleniumTests))</w:t>
      </w:r>
    </w:p>
    <w:p w14:paraId="337FA0C2">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suite.addTests(loader.loadTestsFromTestCase(ItemSeleniumTests))</w:t>
      </w:r>
    </w:p>
    <w:p w14:paraId="31598C9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suite.addTests(loader.loadTestsFromTestCase(ScenarioSeleniumTests))</w:t>
      </w:r>
    </w:p>
    <w:p w14:paraId="713D5262">
      <w:pPr>
        <w:keepNext w:val="0"/>
        <w:keepLines w:val="0"/>
        <w:widowControl/>
        <w:suppressLineNumbers w:val="0"/>
        <w:jc w:val="left"/>
      </w:pPr>
    </w:p>
    <w:p w14:paraId="3AACA30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return</w:t>
      </w:r>
      <w:r>
        <w:rPr>
          <w:rFonts w:hint="default" w:ascii="Consolas" w:hAnsi="Consolas" w:eastAsia="Consolas" w:cs="Consolas"/>
          <w:b w:val="0"/>
          <w:bCs w:val="0"/>
          <w:color w:val="292929"/>
          <w:kern w:val="0"/>
          <w:sz w:val="14"/>
          <w:szCs w:val="14"/>
          <w:shd w:val="clear" w:fill="FFFFFF"/>
          <w:lang w:val="en-US" w:eastAsia="zh-CN" w:bidi="ar"/>
        </w:rPr>
        <w:t xml:space="preserve"> suite</w:t>
      </w:r>
    </w:p>
    <w:p w14:paraId="39DCE2E6">
      <w:pPr>
        <w:keepNext w:val="0"/>
        <w:keepLines w:val="0"/>
        <w:widowControl/>
        <w:suppressLineNumbers w:val="0"/>
        <w:spacing w:after="240" w:afterAutospacing="0"/>
        <w:jc w:val="left"/>
      </w:pPr>
    </w:p>
    <w:p w14:paraId="6EDC94F5">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B5200D"/>
          <w:kern w:val="0"/>
          <w:sz w:val="14"/>
          <w:szCs w:val="14"/>
          <w:shd w:val="clear" w:fill="FFFFFF"/>
          <w:lang w:val="en-US" w:eastAsia="zh-CN" w:bidi="ar"/>
        </w:rPr>
        <w:t>if</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__name__</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'__main__'</w:t>
      </w:r>
      <w:r>
        <w:rPr>
          <w:rFonts w:hint="default" w:ascii="Consolas" w:hAnsi="Consolas" w:eastAsia="Consolas" w:cs="Consolas"/>
          <w:b w:val="0"/>
          <w:bCs w:val="0"/>
          <w:color w:val="292929"/>
          <w:kern w:val="0"/>
          <w:sz w:val="14"/>
          <w:szCs w:val="14"/>
          <w:shd w:val="clear" w:fill="FFFFFF"/>
          <w:lang w:val="en-US" w:eastAsia="zh-CN" w:bidi="ar"/>
        </w:rPr>
        <w:t>:</w:t>
      </w:r>
    </w:p>
    <w:p w14:paraId="5D1E38C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B5200D"/>
          <w:kern w:val="0"/>
          <w:sz w:val="14"/>
          <w:szCs w:val="14"/>
          <w:shd w:val="clear" w:fill="FFFFFF"/>
          <w:lang w:val="en-US" w:eastAsia="zh-CN" w:bidi="ar"/>
        </w:rPr>
        <w:t>import</w:t>
      </w:r>
      <w:r>
        <w:rPr>
          <w:rFonts w:hint="default" w:ascii="Consolas" w:hAnsi="Consolas" w:eastAsia="Consolas" w:cs="Consolas"/>
          <w:b w:val="0"/>
          <w:bCs w:val="0"/>
          <w:color w:val="292929"/>
          <w:kern w:val="0"/>
          <w:sz w:val="14"/>
          <w:szCs w:val="14"/>
          <w:shd w:val="clear" w:fill="FFFFFF"/>
          <w:lang w:val="en-US" w:eastAsia="zh-CN" w:bidi="ar"/>
        </w:rPr>
        <w:t xml:space="preserve"> os</w:t>
      </w:r>
    </w:p>
    <w:p w14:paraId="6F8C8F8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确保截图目录存在</w:t>
      </w:r>
    </w:p>
    <w:p w14:paraId="72D2432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os.makedirs(</w:t>
      </w:r>
      <w:r>
        <w:rPr>
          <w:rFonts w:hint="default" w:ascii="Consolas" w:hAnsi="Consolas" w:eastAsia="Consolas" w:cs="Consolas"/>
          <w:b w:val="0"/>
          <w:bCs w:val="0"/>
          <w:color w:val="0F4A85"/>
          <w:kern w:val="0"/>
          <w:sz w:val="14"/>
          <w:szCs w:val="14"/>
          <w:shd w:val="clear" w:fill="FFFFFF"/>
          <w:lang w:val="en-US" w:eastAsia="zh-CN" w:bidi="ar"/>
        </w:rPr>
        <w:t>"test_report/screenshots"</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01080"/>
          <w:kern w:val="0"/>
          <w:sz w:val="14"/>
          <w:szCs w:val="14"/>
          <w:shd w:val="clear" w:fill="FFFFFF"/>
          <w:lang w:val="en-US" w:eastAsia="zh-CN" w:bidi="ar"/>
        </w:rPr>
        <w:t>exist_ok</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True</w:t>
      </w:r>
      <w:r>
        <w:rPr>
          <w:rFonts w:hint="default" w:ascii="Consolas" w:hAnsi="Consolas" w:eastAsia="Consolas" w:cs="Consolas"/>
          <w:b w:val="0"/>
          <w:bCs w:val="0"/>
          <w:color w:val="292929"/>
          <w:kern w:val="0"/>
          <w:sz w:val="14"/>
          <w:szCs w:val="14"/>
          <w:shd w:val="clear" w:fill="FFFFFF"/>
          <w:lang w:val="en-US" w:eastAsia="zh-CN" w:bidi="ar"/>
        </w:rPr>
        <w:t>)</w:t>
      </w:r>
    </w:p>
    <w:p w14:paraId="65C98CA5">
      <w:pPr>
        <w:keepNext w:val="0"/>
        <w:keepLines w:val="0"/>
        <w:widowControl/>
        <w:suppressLineNumbers w:val="0"/>
        <w:jc w:val="left"/>
      </w:pPr>
    </w:p>
    <w:p w14:paraId="5243D79D">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运行测试</w:t>
      </w:r>
    </w:p>
    <w:p w14:paraId="2A524CC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runner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unittest.TextTestRunner(</w:t>
      </w:r>
      <w:r>
        <w:rPr>
          <w:rFonts w:hint="default" w:ascii="Consolas" w:hAnsi="Consolas" w:eastAsia="Consolas" w:cs="Consolas"/>
          <w:b w:val="0"/>
          <w:bCs w:val="0"/>
          <w:color w:val="001080"/>
          <w:kern w:val="0"/>
          <w:sz w:val="14"/>
          <w:szCs w:val="14"/>
          <w:shd w:val="clear" w:fill="FFFFFF"/>
          <w:lang w:val="en-US" w:eastAsia="zh-CN" w:bidi="ar"/>
        </w:rPr>
        <w:t>verbosity</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96D48"/>
          <w:kern w:val="0"/>
          <w:sz w:val="14"/>
          <w:szCs w:val="14"/>
          <w:shd w:val="clear" w:fill="FFFFFF"/>
          <w:lang w:val="en-US" w:eastAsia="zh-CN" w:bidi="ar"/>
        </w:rPr>
        <w:t>2</w:t>
      </w:r>
      <w:r>
        <w:rPr>
          <w:rFonts w:hint="default" w:ascii="Consolas" w:hAnsi="Consolas" w:eastAsia="Consolas" w:cs="Consolas"/>
          <w:b w:val="0"/>
          <w:bCs w:val="0"/>
          <w:color w:val="292929"/>
          <w:kern w:val="0"/>
          <w:sz w:val="14"/>
          <w:szCs w:val="14"/>
          <w:shd w:val="clear" w:fill="FFFFFF"/>
          <w:lang w:val="en-US" w:eastAsia="zh-CN" w:bidi="ar"/>
        </w:rPr>
        <w:t>)</w:t>
      </w:r>
    </w:p>
    <w:p w14:paraId="2CD5CD1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suite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create_test_suite()</w:t>
      </w:r>
    </w:p>
    <w:p w14:paraId="1FCB2BD7">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result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runner.run(suite)</w:t>
      </w:r>
    </w:p>
    <w:p w14:paraId="4A21698B">
      <w:pPr>
        <w:keepNext w:val="0"/>
        <w:keepLines w:val="0"/>
        <w:widowControl/>
        <w:suppressLineNumbers w:val="0"/>
        <w:jc w:val="left"/>
      </w:pPr>
    </w:p>
    <w:p w14:paraId="251DD4A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15151"/>
          <w:kern w:val="0"/>
          <w:sz w:val="14"/>
          <w:szCs w:val="14"/>
          <w:shd w:val="clear" w:fill="FFFFFF"/>
          <w:lang w:val="en-US" w:eastAsia="zh-CN" w:bidi="ar"/>
        </w:rPr>
        <w:t># 打印汇总</w:t>
      </w:r>
    </w:p>
    <w:p w14:paraId="332825F1">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total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result.testsRun</w:t>
      </w:r>
    </w:p>
    <w:p w14:paraId="3B71FEBC">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failures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len</w:t>
      </w:r>
      <w:r>
        <w:rPr>
          <w:rFonts w:hint="default" w:ascii="Consolas" w:hAnsi="Consolas" w:eastAsia="Consolas" w:cs="Consolas"/>
          <w:b w:val="0"/>
          <w:bCs w:val="0"/>
          <w:color w:val="292929"/>
          <w:kern w:val="0"/>
          <w:sz w:val="14"/>
          <w:szCs w:val="14"/>
          <w:shd w:val="clear" w:fill="FFFFFF"/>
          <w:lang w:val="en-US" w:eastAsia="zh-CN" w:bidi="ar"/>
        </w:rPr>
        <w:t>(result.failures)</w:t>
      </w:r>
    </w:p>
    <w:p w14:paraId="0BA2919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errors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len</w:t>
      </w:r>
      <w:r>
        <w:rPr>
          <w:rFonts w:hint="default" w:ascii="Consolas" w:hAnsi="Consolas" w:eastAsia="Consolas" w:cs="Consolas"/>
          <w:b w:val="0"/>
          <w:bCs w:val="0"/>
          <w:color w:val="292929"/>
          <w:kern w:val="0"/>
          <w:sz w:val="14"/>
          <w:szCs w:val="14"/>
          <w:shd w:val="clear" w:fill="FFFFFF"/>
          <w:lang w:val="en-US" w:eastAsia="zh-CN" w:bidi="ar"/>
        </w:rPr>
        <w:t>(result.errors)</w:t>
      </w:r>
    </w:p>
    <w:p w14:paraId="3570F476">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passed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total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failures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errors</w:t>
      </w:r>
    </w:p>
    <w:p w14:paraId="79663634">
      <w:pPr>
        <w:keepNext w:val="0"/>
        <w:keepLines w:val="0"/>
        <w:widowControl/>
        <w:suppressLineNumbers w:val="0"/>
        <w:jc w:val="left"/>
      </w:pPr>
    </w:p>
    <w:p w14:paraId="7DCEBF89">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EE0000"/>
          <w:kern w:val="0"/>
          <w:sz w:val="14"/>
          <w:szCs w:val="14"/>
          <w:shd w:val="clear" w:fill="FFFFFF"/>
          <w:lang w:val="en-US" w:eastAsia="zh-CN" w:bidi="ar"/>
        </w:rPr>
        <w:t>\n</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96D48"/>
          <w:kern w:val="0"/>
          <w:sz w:val="14"/>
          <w:szCs w:val="14"/>
          <w:shd w:val="clear" w:fill="FFFFFF"/>
          <w:lang w:val="en-US" w:eastAsia="zh-CN" w:bidi="ar"/>
        </w:rPr>
        <w:t>60</w:t>
      </w:r>
      <w:r>
        <w:rPr>
          <w:rFonts w:hint="default" w:ascii="Consolas" w:hAnsi="Consolas" w:eastAsia="Consolas" w:cs="Consolas"/>
          <w:b w:val="0"/>
          <w:bCs w:val="0"/>
          <w:color w:val="292929"/>
          <w:kern w:val="0"/>
          <w:sz w:val="14"/>
          <w:szCs w:val="14"/>
          <w:shd w:val="clear" w:fill="FFFFFF"/>
          <w:lang w:val="en-US" w:eastAsia="zh-CN" w:bidi="ar"/>
        </w:rPr>
        <w:t>)</w:t>
      </w:r>
    </w:p>
    <w:p w14:paraId="6890E9D0">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f"  Selenium 自动化测试汇总"</w:t>
      </w:r>
      <w:r>
        <w:rPr>
          <w:rFonts w:hint="default" w:ascii="Consolas" w:hAnsi="Consolas" w:eastAsia="Consolas" w:cs="Consolas"/>
          <w:b w:val="0"/>
          <w:bCs w:val="0"/>
          <w:color w:val="292929"/>
          <w:kern w:val="0"/>
          <w:sz w:val="14"/>
          <w:szCs w:val="14"/>
          <w:shd w:val="clear" w:fill="FFFFFF"/>
          <w:lang w:val="en-US" w:eastAsia="zh-CN" w:bidi="ar"/>
        </w:rPr>
        <w:t>)</w:t>
      </w:r>
    </w:p>
    <w:p w14:paraId="5C77279B">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f"  总计: {</w:t>
      </w:r>
      <w:r>
        <w:rPr>
          <w:rFonts w:hint="default" w:ascii="Consolas" w:hAnsi="Consolas" w:eastAsia="Consolas" w:cs="Consolas"/>
          <w:b w:val="0"/>
          <w:bCs w:val="0"/>
          <w:color w:val="292929"/>
          <w:kern w:val="0"/>
          <w:sz w:val="14"/>
          <w:szCs w:val="14"/>
          <w:shd w:val="clear" w:fill="FFFFFF"/>
          <w:lang w:val="en-US" w:eastAsia="zh-CN" w:bidi="ar"/>
        </w:rPr>
        <w:t>total</w:t>
      </w:r>
      <w:r>
        <w:rPr>
          <w:rFonts w:hint="default" w:ascii="Consolas" w:hAnsi="Consolas" w:eastAsia="Consolas" w:cs="Consolas"/>
          <w:b w:val="0"/>
          <w:bCs w:val="0"/>
          <w:color w:val="0F4A85"/>
          <w:kern w:val="0"/>
          <w:sz w:val="14"/>
          <w:szCs w:val="14"/>
          <w:shd w:val="clear" w:fill="FFFFFF"/>
          <w:lang w:val="en-US" w:eastAsia="zh-CN" w:bidi="ar"/>
        </w:rPr>
        <w:t>}  通过: {</w:t>
      </w:r>
      <w:r>
        <w:rPr>
          <w:rFonts w:hint="default" w:ascii="Consolas" w:hAnsi="Consolas" w:eastAsia="Consolas" w:cs="Consolas"/>
          <w:b w:val="0"/>
          <w:bCs w:val="0"/>
          <w:color w:val="292929"/>
          <w:kern w:val="0"/>
          <w:sz w:val="14"/>
          <w:szCs w:val="14"/>
          <w:shd w:val="clear" w:fill="FFFFFF"/>
          <w:lang w:val="en-US" w:eastAsia="zh-CN" w:bidi="ar"/>
        </w:rPr>
        <w:t>passed</w:t>
      </w:r>
      <w:r>
        <w:rPr>
          <w:rFonts w:hint="default" w:ascii="Consolas" w:hAnsi="Consolas" w:eastAsia="Consolas" w:cs="Consolas"/>
          <w:b w:val="0"/>
          <w:bCs w:val="0"/>
          <w:color w:val="0F4A85"/>
          <w:kern w:val="0"/>
          <w:sz w:val="14"/>
          <w:szCs w:val="14"/>
          <w:shd w:val="clear" w:fill="FFFFFF"/>
          <w:lang w:val="en-US" w:eastAsia="zh-CN" w:bidi="ar"/>
        </w:rPr>
        <w:t>}  失败: {</w:t>
      </w:r>
      <w:r>
        <w:rPr>
          <w:rFonts w:hint="default" w:ascii="Consolas" w:hAnsi="Consolas" w:eastAsia="Consolas" w:cs="Consolas"/>
          <w:b w:val="0"/>
          <w:bCs w:val="0"/>
          <w:color w:val="292929"/>
          <w:kern w:val="0"/>
          <w:sz w:val="14"/>
          <w:szCs w:val="14"/>
          <w:shd w:val="clear" w:fill="FFFFFF"/>
          <w:lang w:val="en-US" w:eastAsia="zh-CN" w:bidi="ar"/>
        </w:rPr>
        <w:t>failures</w:t>
      </w:r>
      <w:r>
        <w:rPr>
          <w:rFonts w:hint="default" w:ascii="Consolas" w:hAnsi="Consolas" w:eastAsia="Consolas" w:cs="Consolas"/>
          <w:b w:val="0"/>
          <w:bCs w:val="0"/>
          <w:color w:val="0F4A85"/>
          <w:kern w:val="0"/>
          <w:sz w:val="14"/>
          <w:szCs w:val="14"/>
          <w:shd w:val="clear" w:fill="FFFFFF"/>
          <w:lang w:val="en-US" w:eastAsia="zh-CN" w:bidi="ar"/>
        </w:rPr>
        <w:t>}  错误: {</w:t>
      </w:r>
      <w:r>
        <w:rPr>
          <w:rFonts w:hint="default" w:ascii="Consolas" w:hAnsi="Consolas" w:eastAsia="Consolas" w:cs="Consolas"/>
          <w:b w:val="0"/>
          <w:bCs w:val="0"/>
          <w:color w:val="292929"/>
          <w:kern w:val="0"/>
          <w:sz w:val="14"/>
          <w:szCs w:val="14"/>
          <w:shd w:val="clear" w:fill="FFFFFF"/>
          <w:lang w:val="en-US" w:eastAsia="zh-CN" w:bidi="ar"/>
        </w:rPr>
        <w:t>errors</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w:t>
      </w:r>
    </w:p>
    <w:p w14:paraId="2C77B0DF">
      <w:pPr>
        <w:keepNext w:val="0"/>
        <w:keepLines w:val="0"/>
        <w:widowControl/>
        <w:suppressLineNumbers w:val="0"/>
        <w:shd w:val="clear" w:fill="FFFFFF"/>
        <w:spacing w:line="190" w:lineRule="atLeast"/>
        <w:jc w:val="left"/>
        <w:rPr>
          <w:rFonts w:hint="default" w:ascii="Consolas" w:hAnsi="Consolas" w:eastAsia="Consolas" w:cs="Consolas"/>
          <w:b w:val="0"/>
          <w:bCs w:val="0"/>
          <w:color w:val="292929"/>
          <w:sz w:val="14"/>
          <w:szCs w:val="14"/>
        </w:rPr>
      </w:pP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5E2CBC"/>
          <w:kern w:val="0"/>
          <w:sz w:val="14"/>
          <w:szCs w:val="14"/>
          <w:shd w:val="clear" w:fill="FFFFFF"/>
          <w:lang w:val="en-US" w:eastAsia="zh-CN" w:bidi="ar"/>
        </w:rPr>
        <w:t>print</w:t>
      </w:r>
      <w:r>
        <w:rPr>
          <w:rFonts w:hint="default" w:ascii="Consolas" w:hAnsi="Consolas" w:eastAsia="Consolas" w:cs="Consolas"/>
          <w:b w:val="0"/>
          <w:bCs w:val="0"/>
          <w:color w:val="292929"/>
          <w:kern w:val="0"/>
          <w:sz w:val="14"/>
          <w:szCs w:val="14"/>
          <w:shd w:val="clear" w:fill="FFFFFF"/>
          <w:lang w:val="en-US" w:eastAsia="zh-CN" w:bidi="ar"/>
        </w:rPr>
        <w:t>(</w:t>
      </w:r>
      <w:r>
        <w:rPr>
          <w:rFonts w:hint="default" w:ascii="Consolas" w:hAnsi="Consolas" w:eastAsia="Consolas" w:cs="Consolas"/>
          <w:b w:val="0"/>
          <w:bCs w:val="0"/>
          <w:color w:val="0F4A85"/>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92929"/>
          <w:kern w:val="0"/>
          <w:sz w:val="14"/>
          <w:szCs w:val="14"/>
          <w:shd w:val="clear" w:fill="FFFFFF"/>
          <w:lang w:val="en-US" w:eastAsia="zh-CN" w:bidi="ar"/>
        </w:rPr>
        <w:t xml:space="preserve"> </w:t>
      </w:r>
      <w:r>
        <w:rPr>
          <w:rFonts w:hint="default" w:ascii="Consolas" w:hAnsi="Consolas" w:eastAsia="Consolas" w:cs="Consolas"/>
          <w:b w:val="0"/>
          <w:bCs w:val="0"/>
          <w:color w:val="096D48"/>
          <w:kern w:val="0"/>
          <w:sz w:val="14"/>
          <w:szCs w:val="14"/>
          <w:shd w:val="clear" w:fill="FFFFFF"/>
          <w:lang w:val="en-US" w:eastAsia="zh-CN" w:bidi="ar"/>
        </w:rPr>
        <w:t>60</w:t>
      </w:r>
      <w:r>
        <w:rPr>
          <w:rFonts w:hint="default" w:ascii="Consolas" w:hAnsi="Consolas" w:eastAsia="Consolas" w:cs="Consolas"/>
          <w:b w:val="0"/>
          <w:bCs w:val="0"/>
          <w:color w:val="292929"/>
          <w:kern w:val="0"/>
          <w:sz w:val="14"/>
          <w:szCs w:val="14"/>
          <w:shd w:val="clear" w:fill="FFFFFF"/>
          <w:lang w:val="en-US" w:eastAsia="zh-CN" w:bidi="ar"/>
        </w:rPr>
        <w:t>)</w:t>
      </w:r>
    </w:p>
    <w:p w14:paraId="31D0DB6C">
      <w:pPr>
        <w:keepNext w:val="0"/>
        <w:keepLines w:val="0"/>
        <w:widowControl/>
        <w:suppressLineNumbers w:val="0"/>
        <w:jc w:val="left"/>
      </w:pPr>
    </w:p>
    <w:p w14:paraId="0D21E514">
      <w:pPr>
        <w:rPr>
          <w:rFonts w:hint="default"/>
          <w:b w:val="0"/>
          <w:sz w:val="24"/>
          <w:lang w:val="en-US"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483649"/>
    <w:rsid w:val="3FD12FD5"/>
    <w:rsid w:val="78D350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3</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Thunderobot</cp:lastModifiedBy>
  <dcterms:modified xsi:type="dcterms:W3CDTF">2026-06-10T00:38:57Z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B71A1C5FD722483682A1FF6D0B1BF5DA_12</vt:lpwstr>
  </property>
</Properties>
</file>